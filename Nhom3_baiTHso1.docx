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0CC2" w14:textId="77777777" w:rsidR="003C607E" w:rsidRDefault="003C607E">
      <w:pPr>
        <w:spacing w:line="312" w:lineRule="auto"/>
        <w:jc w:val="both"/>
      </w:pPr>
    </w:p>
    <w:p w14:paraId="136E750D" w14:textId="77777777" w:rsidR="003C607E" w:rsidRDefault="003C607E">
      <w:pPr>
        <w:spacing w:line="312" w:lineRule="auto"/>
        <w:jc w:val="both"/>
      </w:pPr>
    </w:p>
    <w:p w14:paraId="0F8D2FE5" w14:textId="77777777" w:rsidR="003C607E" w:rsidRDefault="0038681A">
      <w:pPr>
        <w:spacing w:line="312" w:lineRule="auto"/>
        <w:jc w:val="center"/>
      </w:pPr>
      <w:r>
        <w:rPr>
          <w:b/>
          <w:sz w:val="44"/>
        </w:rPr>
        <w:t>BÁO CÁO BÀI THỰC HÀNH 01</w:t>
      </w:r>
    </w:p>
    <w:p w14:paraId="778DF63B" w14:textId="07F3952B" w:rsidR="003C607E" w:rsidRDefault="0038681A" w:rsidP="002B3516">
      <w:pPr>
        <w:spacing w:line="312" w:lineRule="auto"/>
        <w:jc w:val="center"/>
      </w:pPr>
      <w:r>
        <w:rPr>
          <w:b/>
          <w:sz w:val="36"/>
        </w:rPr>
        <w:t>ỨNG DỤNG AI TRONG CẤ</w:t>
      </w:r>
      <w:r>
        <w:rPr>
          <w:b/>
          <w:sz w:val="36"/>
        </w:rPr>
        <w:t>U</w:t>
      </w:r>
      <w:r>
        <w:rPr>
          <w:b/>
          <w:sz w:val="36"/>
        </w:rPr>
        <w:t xml:space="preserve"> </w:t>
      </w:r>
      <w:r>
        <w:rPr>
          <w:b/>
          <w:sz w:val="36"/>
        </w:rPr>
        <w:br/>
        <w:t>VÀ GIẢI QUYẾT SỰ CỐ</w:t>
      </w:r>
    </w:p>
    <w:p w14:paraId="56E288C5" w14:textId="77777777" w:rsidR="003C607E" w:rsidRDefault="003C607E">
      <w:pPr>
        <w:spacing w:line="312" w:lineRule="auto"/>
        <w:jc w:val="both"/>
      </w:pPr>
    </w:p>
    <w:p w14:paraId="69B06FEF" w14:textId="7564BFEB" w:rsidR="003C607E" w:rsidRDefault="0038681A" w:rsidP="002B3516">
      <w:pPr>
        <w:spacing w:line="312" w:lineRule="auto"/>
        <w:jc w:val="center"/>
      </w:pPr>
      <w:r>
        <w:rPr>
          <w:b/>
          <w:sz w:val="22"/>
        </w:rPr>
        <w:t>BẢN ĐÃ CÓ ĐỦ MINH CHỨNG</w:t>
      </w:r>
    </w:p>
    <w:p w14:paraId="4727CAC9" w14:textId="30E5570C" w:rsidR="003C607E" w:rsidRDefault="0038681A" w:rsidP="002B3516">
      <w:pPr>
        <w:spacing w:line="312" w:lineRule="auto"/>
        <w:jc w:val="center"/>
      </w:pPr>
      <w:r>
        <w:rPr>
          <w:i/>
          <w:sz w:val="24"/>
        </w:rPr>
        <w:t xml:space="preserve">Cần Thơ, ngày 17 </w:t>
      </w:r>
      <w:proofErr w:type="spellStart"/>
      <w:r>
        <w:rPr>
          <w:i/>
          <w:sz w:val="24"/>
        </w:rPr>
        <w:t>tháng</w:t>
      </w:r>
      <w:proofErr w:type="spellEnd"/>
      <w:r>
        <w:rPr>
          <w:i/>
          <w:sz w:val="24"/>
        </w:rPr>
        <w:t xml:space="preserve"> 09 </w:t>
      </w:r>
      <w:proofErr w:type="spellStart"/>
      <w:r>
        <w:rPr>
          <w:i/>
          <w:sz w:val="24"/>
        </w:rPr>
        <w:t>năm</w:t>
      </w:r>
      <w:proofErr w:type="spellEnd"/>
      <w:r>
        <w:rPr>
          <w:i/>
          <w:sz w:val="24"/>
        </w:rPr>
        <w:t xml:space="preserve"> 2026</w:t>
      </w:r>
    </w:p>
    <w:p w14:paraId="5C9B6A24" w14:textId="77777777" w:rsidR="003C607E" w:rsidRDefault="0038681A">
      <w:pPr>
        <w:pStyle w:val="Heading1"/>
        <w:spacing w:line="312" w:lineRule="auto"/>
        <w:jc w:val="both"/>
      </w:pPr>
      <w:r>
        <w:rPr>
          <w:rFonts w:ascii="Times New Roman" w:eastAsia="Times New Roman" w:hAnsi="Times New Roman"/>
        </w:rPr>
        <w:t>1. MỤC ĐÍCH VÀ CÁCH THỰC HIỆN</w:t>
      </w:r>
    </w:p>
    <w:p w14:paraId="5143E136" w14:textId="77777777" w:rsidR="003C607E" w:rsidRDefault="0038681A">
      <w:pPr>
        <w:spacing w:line="312" w:lineRule="auto"/>
        <w:jc w:val="both"/>
        <w:rPr>
          <w:sz w:val="24"/>
        </w:rPr>
      </w:pPr>
      <w:r>
        <w:rPr>
          <w:sz w:val="24"/>
        </w:rPr>
        <w:t>Bài thực hành tập trung vào ba việc: đọc đúng cấu hình máy, dùng AI để xây dựng quy trình xử lý sự cố và đánh giá trách nhiệm khi tạo nội dung số. Em dùng AI như công cụ gợi ý, sau đó đối chiếu với dữ liệu Windows, tài liệu chính thức và kết quả chạy thực tế. Những thao tác chưa có ảnh giao diện được đánh dấu, không được trình bày như đã hoàn thành.</w:t>
      </w:r>
    </w:p>
    <w:p w14:paraId="3423B14E" w14:textId="77777777" w:rsidR="003C607E" w:rsidRDefault="0038681A">
      <w:pPr>
        <w:pStyle w:val="Heading1"/>
        <w:spacing w:line="312" w:lineRule="auto"/>
        <w:jc w:val="both"/>
      </w:pPr>
      <w:r>
        <w:rPr>
          <w:rFonts w:ascii="Times New Roman" w:eastAsia="Times New Roman" w:hAnsi="Times New Roman"/>
        </w:rPr>
        <w:t>2. PHẦN 1 — CẤU HÌNH PHẦN CỨNG VÀ PHẦN MỀM</w:t>
      </w:r>
    </w:p>
    <w:p w14:paraId="5855CB43" w14:textId="77777777" w:rsidR="003C607E" w:rsidRDefault="0038681A">
      <w:pPr>
        <w:pStyle w:val="Heading2"/>
        <w:spacing w:line="312" w:lineRule="auto"/>
        <w:jc w:val="both"/>
      </w:pPr>
      <w:r>
        <w:rPr>
          <w:rFonts w:ascii="Times New Roman" w:eastAsia="Times New Roman" w:hAnsi="Times New Roman"/>
        </w:rPr>
        <w:t>2.1. Nhiệm vụ 1.1 — Tìm hiểu cấu hình phần cứng</w:t>
      </w:r>
    </w:p>
    <w:tbl>
      <w:tblPr>
        <w:tblW w:w="0" w:type="auto"/>
        <w:jc w:val="center"/>
        <w:tblLook w:val="04A0" w:firstRow="1" w:lastRow="0" w:firstColumn="1" w:lastColumn="0" w:noHBand="0" w:noVBand="1"/>
      </w:tblPr>
      <w:tblGrid>
        <w:gridCol w:w="9355"/>
      </w:tblGrid>
      <w:tr w:rsidR="003C607E" w14:paraId="7EEDF396" w14:textId="77777777">
        <w:trPr>
          <w:jc w:val="center"/>
        </w:trPr>
        <w:tc>
          <w:tcPr>
            <w:tcW w:w="9355" w:type="dxa"/>
            <w:shd w:val="clear" w:color="auto" w:fill="D9EAF7"/>
            <w:tcMar>
              <w:top w:w="110" w:type="dxa"/>
              <w:left w:w="140" w:type="dxa"/>
              <w:bottom w:w="110" w:type="dxa"/>
              <w:right w:w="140" w:type="dxa"/>
            </w:tcMar>
          </w:tcPr>
          <w:p w14:paraId="6E639F94" w14:textId="77777777" w:rsidR="003C607E" w:rsidRDefault="0038681A">
            <w:r>
              <w:rPr>
                <w:rFonts w:ascii="Arial" w:eastAsia="Arial" w:hAnsi="Arial"/>
                <w:b/>
                <w:color w:val="1F4E78"/>
                <w:sz w:val="20"/>
              </w:rPr>
              <w:t xml:space="preserve">Prompt: </w:t>
            </w:r>
            <w:r>
              <w:rPr>
                <w:rFonts w:ascii="Arial" w:eastAsia="Arial" w:hAnsi="Arial"/>
                <w:i/>
                <w:color w:val="243B53"/>
                <w:sz w:val="20"/>
              </w:rPr>
              <w:t>Gi</w:t>
            </w:r>
            <w:r>
              <w:rPr>
                <w:rFonts w:ascii="Arial" w:eastAsia="Arial" w:hAnsi="Arial"/>
                <w:i/>
                <w:color w:val="243B53"/>
                <w:sz w:val="20"/>
              </w:rPr>
              <w:t>ả</w:t>
            </w:r>
            <w:r>
              <w:rPr>
                <w:rFonts w:ascii="Arial" w:eastAsia="Arial" w:hAnsi="Arial"/>
                <w:i/>
                <w:color w:val="243B53"/>
                <w:sz w:val="20"/>
              </w:rPr>
              <w:t>i thích thông s</w:t>
            </w:r>
            <w:r>
              <w:rPr>
                <w:rFonts w:ascii="Arial" w:eastAsia="Arial" w:hAnsi="Arial"/>
                <w:i/>
                <w:color w:val="243B53"/>
                <w:sz w:val="20"/>
              </w:rPr>
              <w:t>ố</w:t>
            </w:r>
            <w:r>
              <w:rPr>
                <w:rFonts w:ascii="Arial" w:eastAsia="Arial" w:hAnsi="Arial"/>
                <w:i/>
                <w:color w:val="243B53"/>
                <w:sz w:val="20"/>
              </w:rPr>
              <w:t xml:space="preserve"> CPU, RAM, </w:t>
            </w:r>
            <w:r>
              <w:rPr>
                <w:rFonts w:ascii="Arial" w:eastAsia="Arial" w:hAnsi="Arial"/>
                <w:i/>
                <w:color w:val="243B53"/>
                <w:sz w:val="20"/>
              </w:rPr>
              <w:t>ổ</w:t>
            </w:r>
            <w:r>
              <w:rPr>
                <w:rFonts w:ascii="Arial" w:eastAsia="Arial" w:hAnsi="Arial"/>
                <w:i/>
                <w:color w:val="243B53"/>
                <w:sz w:val="20"/>
              </w:rPr>
              <w:t xml:space="preserve"> c</w:t>
            </w:r>
            <w:r>
              <w:rPr>
                <w:rFonts w:ascii="Arial" w:eastAsia="Arial" w:hAnsi="Arial"/>
                <w:i/>
                <w:color w:val="243B53"/>
                <w:sz w:val="20"/>
              </w:rPr>
              <w:t>ứ</w:t>
            </w:r>
            <w:r>
              <w:rPr>
                <w:rFonts w:ascii="Arial" w:eastAsia="Arial" w:hAnsi="Arial"/>
                <w:i/>
                <w:color w:val="243B53"/>
                <w:sz w:val="20"/>
              </w:rPr>
              <w:t>ng c</w:t>
            </w:r>
            <w:r>
              <w:rPr>
                <w:rFonts w:ascii="Arial" w:eastAsia="Arial" w:hAnsi="Arial"/>
                <w:i/>
                <w:color w:val="243B53"/>
                <w:sz w:val="20"/>
              </w:rPr>
              <w:t>ủ</w:t>
            </w:r>
            <w:r>
              <w:rPr>
                <w:rFonts w:ascii="Arial" w:eastAsia="Arial" w:hAnsi="Arial"/>
                <w:i/>
                <w:color w:val="243B53"/>
                <w:sz w:val="20"/>
              </w:rPr>
              <w:t>a máy tính Windows 10 và cách ki</w:t>
            </w:r>
            <w:r>
              <w:rPr>
                <w:rFonts w:ascii="Arial" w:eastAsia="Arial" w:hAnsi="Arial"/>
                <w:i/>
                <w:color w:val="243B53"/>
                <w:sz w:val="20"/>
              </w:rPr>
              <w:t>ể</w:t>
            </w:r>
            <w:r>
              <w:rPr>
                <w:rFonts w:ascii="Arial" w:eastAsia="Arial" w:hAnsi="Arial"/>
                <w:i/>
                <w:color w:val="243B53"/>
                <w:sz w:val="20"/>
              </w:rPr>
              <w:t>m tra chúng. N</w:t>
            </w:r>
            <w:r>
              <w:rPr>
                <w:rFonts w:ascii="Arial" w:eastAsia="Arial" w:hAnsi="Arial"/>
                <w:i/>
                <w:color w:val="243B53"/>
                <w:sz w:val="20"/>
              </w:rPr>
              <w:t>ế</w:t>
            </w:r>
            <w:r>
              <w:rPr>
                <w:rFonts w:ascii="Arial" w:eastAsia="Arial" w:hAnsi="Arial"/>
                <w:i/>
                <w:color w:val="243B53"/>
                <w:sz w:val="20"/>
              </w:rPr>
              <w:t>u máy đang ch</w:t>
            </w:r>
            <w:r>
              <w:rPr>
                <w:rFonts w:ascii="Arial" w:eastAsia="Arial" w:hAnsi="Arial"/>
                <w:i/>
                <w:color w:val="243B53"/>
                <w:sz w:val="20"/>
              </w:rPr>
              <w:t>ạ</w:t>
            </w:r>
            <w:r>
              <w:rPr>
                <w:rFonts w:ascii="Arial" w:eastAsia="Arial" w:hAnsi="Arial"/>
                <w:i/>
                <w:color w:val="243B53"/>
                <w:sz w:val="20"/>
              </w:rPr>
              <w:t>y Windows 11, hãy ch</w:t>
            </w:r>
            <w:r>
              <w:rPr>
                <w:rFonts w:ascii="Arial" w:eastAsia="Arial" w:hAnsi="Arial"/>
                <w:i/>
                <w:color w:val="243B53"/>
                <w:sz w:val="20"/>
              </w:rPr>
              <w:t>ỉ</w:t>
            </w:r>
            <w:r>
              <w:rPr>
                <w:rFonts w:ascii="Arial" w:eastAsia="Arial" w:hAnsi="Arial"/>
                <w:i/>
                <w:color w:val="243B53"/>
                <w:sz w:val="20"/>
              </w:rPr>
              <w:t xml:space="preserve"> ra đi</w:t>
            </w:r>
            <w:r>
              <w:rPr>
                <w:rFonts w:ascii="Arial" w:eastAsia="Arial" w:hAnsi="Arial"/>
                <w:i/>
                <w:color w:val="243B53"/>
                <w:sz w:val="20"/>
              </w:rPr>
              <w:t>ể</w:t>
            </w:r>
            <w:r>
              <w:rPr>
                <w:rFonts w:ascii="Arial" w:eastAsia="Arial" w:hAnsi="Arial"/>
                <w:i/>
                <w:color w:val="243B53"/>
                <w:sz w:val="20"/>
              </w:rPr>
              <w:t>m tương đương và không suy đoán thông s</w:t>
            </w:r>
            <w:r>
              <w:rPr>
                <w:rFonts w:ascii="Arial" w:eastAsia="Arial" w:hAnsi="Arial"/>
                <w:i/>
                <w:color w:val="243B53"/>
                <w:sz w:val="20"/>
              </w:rPr>
              <w:t>ố</w:t>
            </w:r>
            <w:r>
              <w:rPr>
                <w:rFonts w:ascii="Arial" w:eastAsia="Arial" w:hAnsi="Arial"/>
                <w:i/>
                <w:color w:val="243B53"/>
                <w:sz w:val="20"/>
              </w:rPr>
              <w:t xml:space="preserve"> chưa quan sát đư</w:t>
            </w:r>
            <w:r>
              <w:rPr>
                <w:rFonts w:ascii="Arial" w:eastAsia="Arial" w:hAnsi="Arial"/>
                <w:i/>
                <w:color w:val="243B53"/>
                <w:sz w:val="20"/>
              </w:rPr>
              <w:t>ợ</w:t>
            </w:r>
            <w:r>
              <w:rPr>
                <w:rFonts w:ascii="Arial" w:eastAsia="Arial" w:hAnsi="Arial"/>
                <w:i/>
                <w:color w:val="243B53"/>
                <w:sz w:val="20"/>
              </w:rPr>
              <w:t>c.</w:t>
            </w:r>
          </w:p>
        </w:tc>
      </w:tr>
    </w:tbl>
    <w:p w14:paraId="09A6C765" w14:textId="77777777" w:rsidR="003C607E" w:rsidRDefault="003C607E">
      <w:pPr>
        <w:spacing w:after="0" w:line="312" w:lineRule="auto"/>
        <w:jc w:val="both"/>
      </w:pPr>
    </w:p>
    <w:p w14:paraId="5E3C1195" w14:textId="77777777" w:rsidR="003C607E" w:rsidRDefault="0038681A">
      <w:pPr>
        <w:spacing w:line="312" w:lineRule="auto"/>
        <w:jc w:val="both"/>
      </w:pPr>
      <w:r>
        <w:rPr>
          <w:sz w:val="24"/>
        </w:rPr>
        <w:t>CPU thực hiện lệnh và xử lý tính toán; số nhân và số luồng cho biết khả năng xử lý nhiều công việc đồng thời. RAM lưu tạm dữ liệu của chương trình đang chạy, nên dung lượng RAM ảnh hưởng trực tiếp đến khả năng mở nhiều ứng dụng. Ổ lưu trữ giữ dữ liệu lâu dài; SSD có độ trễ thấp hơn HDD, còn NVMe là giao tiếp SSD tốc độ cao qua PCIe. Các khái niệm này chỉ giúp đọc thông số, không tự động kết luận máy nhanh hay chậm nếu chưa xét phần mềm và tải công việc.</w:t>
      </w:r>
    </w:p>
    <w:p w14:paraId="417B5B31" w14:textId="77777777" w:rsidR="003C607E" w:rsidRDefault="0038681A">
      <w:pPr>
        <w:spacing w:line="312" w:lineRule="auto"/>
        <w:jc w:val="both"/>
        <w:rPr>
          <w:sz w:val="24"/>
        </w:rPr>
      </w:pPr>
      <w:r>
        <w:rPr>
          <w:sz w:val="24"/>
        </w:rPr>
        <w:t xml:space="preserve">Em tiến hành kiểm tra bằng Task Manager và đối chiếu với PowerShell. Máy thực tế dùng Windows 11 Pro, trong khi đề bài minh họa Windows 10; mục Performance trong Task Manager và ý nghĩa các thông </w:t>
      </w:r>
      <w:proofErr w:type="spellStart"/>
      <w:r>
        <w:rPr>
          <w:sz w:val="24"/>
        </w:rPr>
        <w:t>số</w:t>
      </w:r>
      <w:proofErr w:type="spellEnd"/>
      <w:r>
        <w:rPr>
          <w:sz w:val="24"/>
        </w:rPr>
        <w:t xml:space="preserve"> </w:t>
      </w:r>
      <w:proofErr w:type="spellStart"/>
      <w:r>
        <w:rPr>
          <w:sz w:val="24"/>
        </w:rPr>
        <w:t>là</w:t>
      </w:r>
      <w:proofErr w:type="spellEnd"/>
      <w:r>
        <w:rPr>
          <w:sz w:val="24"/>
        </w:rPr>
        <w:t xml:space="preserve"> </w:t>
      </w:r>
      <w:proofErr w:type="spellStart"/>
      <w:r>
        <w:rPr>
          <w:sz w:val="24"/>
        </w:rPr>
        <w:t>tương</w:t>
      </w:r>
      <w:proofErr w:type="spellEnd"/>
      <w:r>
        <w:rPr>
          <w:sz w:val="24"/>
        </w:rPr>
        <w:t xml:space="preserve"> </w:t>
      </w:r>
      <w:proofErr w:type="spellStart"/>
      <w:r>
        <w:rPr>
          <w:sz w:val="24"/>
        </w:rPr>
        <w:t>đương</w:t>
      </w:r>
      <w:proofErr w:type="spellEnd"/>
      <w:r>
        <w:rPr>
          <w:sz w:val="24"/>
        </w:rPr>
        <w:t>.</w:t>
      </w:r>
    </w:p>
    <w:p w14:paraId="19A0CF13" w14:textId="77777777" w:rsidR="002B3516" w:rsidRDefault="002B3516">
      <w:pPr>
        <w:spacing w:line="312" w:lineRule="auto"/>
        <w:jc w:val="both"/>
        <w:rPr>
          <w:sz w:val="24"/>
        </w:rPr>
      </w:pPr>
    </w:p>
    <w:p w14:paraId="0881D3B2" w14:textId="77777777" w:rsidR="002B3516" w:rsidRDefault="002B3516">
      <w:pPr>
        <w:spacing w:line="312" w:lineRule="auto"/>
        <w:jc w:val="both"/>
        <w:rPr>
          <w:sz w:val="24"/>
        </w:rPr>
      </w:pPr>
    </w:p>
    <w:p w14:paraId="3AA4AFB5" w14:textId="77777777" w:rsidR="002B3516" w:rsidRDefault="002B3516">
      <w:pPr>
        <w:spacing w:line="312" w:lineRule="auto"/>
        <w:jc w:val="both"/>
      </w:pPr>
    </w:p>
    <w:tbl>
      <w:tblPr>
        <w:tblStyle w:val="TableGrid"/>
        <w:tblW w:w="0" w:type="auto"/>
        <w:jc w:val="center"/>
        <w:tblLook w:val="04A0" w:firstRow="1" w:lastRow="0" w:firstColumn="1" w:lastColumn="0" w:noHBand="0" w:noVBand="1"/>
      </w:tblPr>
      <w:tblGrid>
        <w:gridCol w:w="3114"/>
        <w:gridCol w:w="3115"/>
        <w:gridCol w:w="3116"/>
      </w:tblGrid>
      <w:tr w:rsidR="003C607E" w14:paraId="6685E146" w14:textId="77777777">
        <w:trPr>
          <w:jc w:val="center"/>
        </w:trPr>
        <w:tc>
          <w:tcPr>
            <w:tcW w:w="3118" w:type="dxa"/>
            <w:shd w:val="clear" w:color="auto" w:fill="1F4E78"/>
            <w:vAlign w:val="center"/>
          </w:tcPr>
          <w:p w14:paraId="34664D61" w14:textId="77777777" w:rsidR="003C607E" w:rsidRDefault="0038681A">
            <w:pPr>
              <w:jc w:val="center"/>
            </w:pPr>
            <w:r>
              <w:rPr>
                <w:rFonts w:ascii="Arial" w:eastAsia="Arial" w:hAnsi="Arial"/>
                <w:b/>
                <w:color w:val="FFFFFF"/>
                <w:sz w:val="20"/>
              </w:rPr>
              <w:lastRenderedPageBreak/>
              <w:t>H</w:t>
            </w:r>
            <w:r>
              <w:rPr>
                <w:rFonts w:ascii="Arial" w:eastAsia="Arial" w:hAnsi="Arial"/>
                <w:b/>
                <w:color w:val="FFFFFF"/>
                <w:sz w:val="20"/>
              </w:rPr>
              <w:t>ạ</w:t>
            </w:r>
            <w:r>
              <w:rPr>
                <w:rFonts w:ascii="Arial" w:eastAsia="Arial" w:hAnsi="Arial"/>
                <w:b/>
                <w:color w:val="FFFFFF"/>
                <w:sz w:val="20"/>
              </w:rPr>
              <w:t>ng m</w:t>
            </w:r>
            <w:r>
              <w:rPr>
                <w:rFonts w:ascii="Arial" w:eastAsia="Arial" w:hAnsi="Arial"/>
                <w:b/>
                <w:color w:val="FFFFFF"/>
                <w:sz w:val="20"/>
              </w:rPr>
              <w:t>ụ</w:t>
            </w:r>
            <w:r>
              <w:rPr>
                <w:rFonts w:ascii="Arial" w:eastAsia="Arial" w:hAnsi="Arial"/>
                <w:b/>
                <w:color w:val="FFFFFF"/>
                <w:sz w:val="20"/>
              </w:rPr>
              <w:t>c</w:t>
            </w:r>
          </w:p>
        </w:tc>
        <w:tc>
          <w:tcPr>
            <w:tcW w:w="3118" w:type="dxa"/>
            <w:shd w:val="clear" w:color="auto" w:fill="1F4E78"/>
            <w:vAlign w:val="center"/>
          </w:tcPr>
          <w:p w14:paraId="53B34F44" w14:textId="77777777" w:rsidR="003C607E" w:rsidRDefault="0038681A">
            <w:pPr>
              <w:jc w:val="center"/>
            </w:pPr>
            <w:r>
              <w:rPr>
                <w:rFonts w:ascii="Arial" w:eastAsia="Arial" w:hAnsi="Arial"/>
                <w:b/>
                <w:color w:val="FFFFFF"/>
                <w:sz w:val="20"/>
              </w:rPr>
              <w:t>Thông s</w:t>
            </w:r>
            <w:r>
              <w:rPr>
                <w:rFonts w:ascii="Arial" w:eastAsia="Arial" w:hAnsi="Arial"/>
                <w:b/>
                <w:color w:val="FFFFFF"/>
                <w:sz w:val="20"/>
              </w:rPr>
              <w:t>ố</w:t>
            </w:r>
            <w:r>
              <w:rPr>
                <w:rFonts w:ascii="Arial" w:eastAsia="Arial" w:hAnsi="Arial"/>
                <w:b/>
                <w:color w:val="FFFFFF"/>
                <w:sz w:val="20"/>
              </w:rPr>
              <w:t xml:space="preserve"> ghi nh</w:t>
            </w:r>
            <w:r>
              <w:rPr>
                <w:rFonts w:ascii="Arial" w:eastAsia="Arial" w:hAnsi="Arial"/>
                <w:b/>
                <w:color w:val="FFFFFF"/>
                <w:sz w:val="20"/>
              </w:rPr>
              <w:t>ậ</w:t>
            </w:r>
            <w:r>
              <w:rPr>
                <w:rFonts w:ascii="Arial" w:eastAsia="Arial" w:hAnsi="Arial"/>
                <w:b/>
                <w:color w:val="FFFFFF"/>
                <w:sz w:val="20"/>
              </w:rPr>
              <w:t>n</w:t>
            </w:r>
          </w:p>
        </w:tc>
        <w:tc>
          <w:tcPr>
            <w:tcW w:w="3118" w:type="dxa"/>
            <w:shd w:val="clear" w:color="auto" w:fill="1F4E78"/>
            <w:vAlign w:val="center"/>
          </w:tcPr>
          <w:p w14:paraId="20F4B30E" w14:textId="77777777" w:rsidR="003C607E" w:rsidRDefault="0038681A">
            <w:pPr>
              <w:jc w:val="center"/>
            </w:pPr>
            <w:r>
              <w:rPr>
                <w:rFonts w:ascii="Arial" w:eastAsia="Arial" w:hAnsi="Arial"/>
                <w:b/>
                <w:color w:val="FFFFFF"/>
                <w:sz w:val="20"/>
              </w:rPr>
              <w:t>Nh</w:t>
            </w:r>
            <w:r>
              <w:rPr>
                <w:rFonts w:ascii="Arial" w:eastAsia="Arial" w:hAnsi="Arial"/>
                <w:b/>
                <w:color w:val="FFFFFF"/>
                <w:sz w:val="20"/>
              </w:rPr>
              <w:t>ậ</w:t>
            </w:r>
            <w:r>
              <w:rPr>
                <w:rFonts w:ascii="Arial" w:eastAsia="Arial" w:hAnsi="Arial"/>
                <w:b/>
                <w:color w:val="FFFFFF"/>
                <w:sz w:val="20"/>
              </w:rPr>
              <w:t>n xét</w:t>
            </w:r>
          </w:p>
        </w:tc>
      </w:tr>
      <w:tr w:rsidR="003C607E" w14:paraId="22AEEBCA" w14:textId="77777777">
        <w:trPr>
          <w:jc w:val="center"/>
        </w:trPr>
        <w:tc>
          <w:tcPr>
            <w:tcW w:w="3118" w:type="dxa"/>
            <w:tcMar>
              <w:top w:w="80" w:type="dxa"/>
              <w:left w:w="90" w:type="dxa"/>
              <w:bottom w:w="80" w:type="dxa"/>
              <w:right w:w="90" w:type="dxa"/>
            </w:tcMar>
            <w:vAlign w:val="center"/>
          </w:tcPr>
          <w:p w14:paraId="39201552" w14:textId="77777777" w:rsidR="003C607E" w:rsidRDefault="0038681A">
            <w:r>
              <w:rPr>
                <w:color w:val="243B53"/>
                <w:sz w:val="21"/>
              </w:rPr>
              <w:t>Máy</w:t>
            </w:r>
          </w:p>
        </w:tc>
        <w:tc>
          <w:tcPr>
            <w:tcW w:w="3118" w:type="dxa"/>
            <w:tcMar>
              <w:top w:w="80" w:type="dxa"/>
              <w:left w:w="90" w:type="dxa"/>
              <w:bottom w:w="80" w:type="dxa"/>
              <w:right w:w="90" w:type="dxa"/>
            </w:tcMar>
            <w:vAlign w:val="center"/>
          </w:tcPr>
          <w:p w14:paraId="1EDEAAEE" w14:textId="77777777" w:rsidR="003C607E" w:rsidRDefault="0038681A">
            <w:r>
              <w:rPr>
                <w:color w:val="243B53"/>
                <w:sz w:val="21"/>
              </w:rPr>
              <w:t>Micro-Star International MS-7D48</w:t>
            </w:r>
          </w:p>
        </w:tc>
        <w:tc>
          <w:tcPr>
            <w:tcW w:w="3118" w:type="dxa"/>
            <w:tcMar>
              <w:top w:w="80" w:type="dxa"/>
              <w:left w:w="90" w:type="dxa"/>
              <w:bottom w:w="80" w:type="dxa"/>
              <w:right w:w="90" w:type="dxa"/>
            </w:tcMar>
            <w:vAlign w:val="center"/>
          </w:tcPr>
          <w:p w14:paraId="5F503284" w14:textId="77777777" w:rsidR="003C607E" w:rsidRDefault="0038681A">
            <w:r>
              <w:rPr>
                <w:color w:val="243B53"/>
                <w:sz w:val="21"/>
              </w:rPr>
              <w:t>Máy bàn</w:t>
            </w:r>
          </w:p>
        </w:tc>
      </w:tr>
      <w:tr w:rsidR="003C607E" w14:paraId="3A2E96FD" w14:textId="77777777">
        <w:trPr>
          <w:jc w:val="center"/>
        </w:trPr>
        <w:tc>
          <w:tcPr>
            <w:tcW w:w="3118" w:type="dxa"/>
            <w:shd w:val="clear" w:color="auto" w:fill="F3F4F6"/>
            <w:tcMar>
              <w:top w:w="80" w:type="dxa"/>
              <w:left w:w="90" w:type="dxa"/>
              <w:bottom w:w="80" w:type="dxa"/>
              <w:right w:w="90" w:type="dxa"/>
            </w:tcMar>
            <w:vAlign w:val="center"/>
          </w:tcPr>
          <w:p w14:paraId="2B986533" w14:textId="77777777" w:rsidR="003C607E" w:rsidRDefault="0038681A">
            <w:r>
              <w:rPr>
                <w:color w:val="243B53"/>
                <w:sz w:val="21"/>
              </w:rPr>
              <w:t>Hệ điều hành</w:t>
            </w:r>
          </w:p>
        </w:tc>
        <w:tc>
          <w:tcPr>
            <w:tcW w:w="3118" w:type="dxa"/>
            <w:shd w:val="clear" w:color="auto" w:fill="F3F4F6"/>
            <w:tcMar>
              <w:top w:w="80" w:type="dxa"/>
              <w:left w:w="90" w:type="dxa"/>
              <w:bottom w:w="80" w:type="dxa"/>
              <w:right w:w="90" w:type="dxa"/>
            </w:tcMar>
            <w:vAlign w:val="center"/>
          </w:tcPr>
          <w:p w14:paraId="106F0D94" w14:textId="77777777" w:rsidR="003C607E" w:rsidRDefault="0038681A">
            <w:r>
              <w:rPr>
                <w:color w:val="243B53"/>
                <w:sz w:val="21"/>
              </w:rPr>
              <w:t>Microsoft Windows 11 Pro, build 26200</w:t>
            </w:r>
          </w:p>
        </w:tc>
        <w:tc>
          <w:tcPr>
            <w:tcW w:w="3118" w:type="dxa"/>
            <w:shd w:val="clear" w:color="auto" w:fill="F3F4F6"/>
            <w:tcMar>
              <w:top w:w="80" w:type="dxa"/>
              <w:left w:w="90" w:type="dxa"/>
              <w:bottom w:w="80" w:type="dxa"/>
              <w:right w:w="90" w:type="dxa"/>
            </w:tcMar>
            <w:vAlign w:val="center"/>
          </w:tcPr>
          <w:p w14:paraId="0F689526" w14:textId="77777777" w:rsidR="003C607E" w:rsidRDefault="0038681A">
            <w:r>
              <w:rPr>
                <w:color w:val="243B53"/>
                <w:sz w:val="21"/>
              </w:rPr>
              <w:t>Khác Windows 10 trong đề, quy trình tương đương</w:t>
            </w:r>
          </w:p>
        </w:tc>
      </w:tr>
      <w:tr w:rsidR="003C607E" w14:paraId="4B7282C4" w14:textId="77777777">
        <w:trPr>
          <w:jc w:val="center"/>
        </w:trPr>
        <w:tc>
          <w:tcPr>
            <w:tcW w:w="3118" w:type="dxa"/>
            <w:tcMar>
              <w:top w:w="80" w:type="dxa"/>
              <w:left w:w="90" w:type="dxa"/>
              <w:bottom w:w="80" w:type="dxa"/>
              <w:right w:w="90" w:type="dxa"/>
            </w:tcMar>
            <w:vAlign w:val="center"/>
          </w:tcPr>
          <w:p w14:paraId="28634CFD" w14:textId="77777777" w:rsidR="003C607E" w:rsidRDefault="0038681A">
            <w:r>
              <w:rPr>
                <w:color w:val="243B53"/>
                <w:sz w:val="21"/>
              </w:rPr>
              <w:t>CPU</w:t>
            </w:r>
          </w:p>
        </w:tc>
        <w:tc>
          <w:tcPr>
            <w:tcW w:w="3118" w:type="dxa"/>
            <w:tcMar>
              <w:top w:w="80" w:type="dxa"/>
              <w:left w:w="90" w:type="dxa"/>
              <w:bottom w:w="80" w:type="dxa"/>
              <w:right w:w="90" w:type="dxa"/>
            </w:tcMar>
            <w:vAlign w:val="center"/>
          </w:tcPr>
          <w:p w14:paraId="048D6107" w14:textId="77777777" w:rsidR="003C607E" w:rsidRDefault="0038681A">
            <w:r>
              <w:rPr>
                <w:color w:val="243B53"/>
                <w:sz w:val="21"/>
              </w:rPr>
              <w:t>Intel Core i5-12400F; 6 nhân, 12 luồng; 2,50 GHz</w:t>
            </w:r>
          </w:p>
        </w:tc>
        <w:tc>
          <w:tcPr>
            <w:tcW w:w="3118" w:type="dxa"/>
            <w:tcMar>
              <w:top w:w="80" w:type="dxa"/>
              <w:left w:w="90" w:type="dxa"/>
              <w:bottom w:w="80" w:type="dxa"/>
              <w:right w:w="90" w:type="dxa"/>
            </w:tcMar>
            <w:vAlign w:val="center"/>
          </w:tcPr>
          <w:p w14:paraId="3ECFF839" w14:textId="77777777" w:rsidR="003C607E" w:rsidRDefault="0038681A">
            <w:r>
              <w:rPr>
                <w:color w:val="243B53"/>
                <w:sz w:val="21"/>
              </w:rPr>
              <w:t>Thông số lấy từ Win32_Processor</w:t>
            </w:r>
          </w:p>
        </w:tc>
      </w:tr>
      <w:tr w:rsidR="003C607E" w14:paraId="668E3B9E" w14:textId="77777777">
        <w:trPr>
          <w:jc w:val="center"/>
        </w:trPr>
        <w:tc>
          <w:tcPr>
            <w:tcW w:w="3118" w:type="dxa"/>
            <w:shd w:val="clear" w:color="auto" w:fill="F3F4F6"/>
            <w:tcMar>
              <w:top w:w="80" w:type="dxa"/>
              <w:left w:w="90" w:type="dxa"/>
              <w:bottom w:w="80" w:type="dxa"/>
              <w:right w:w="90" w:type="dxa"/>
            </w:tcMar>
            <w:vAlign w:val="center"/>
          </w:tcPr>
          <w:p w14:paraId="030F6DCD" w14:textId="77777777" w:rsidR="003C607E" w:rsidRDefault="0038681A">
            <w:r>
              <w:rPr>
                <w:color w:val="243B53"/>
                <w:sz w:val="21"/>
              </w:rPr>
              <w:t>RAM</w:t>
            </w:r>
          </w:p>
        </w:tc>
        <w:tc>
          <w:tcPr>
            <w:tcW w:w="3118" w:type="dxa"/>
            <w:shd w:val="clear" w:color="auto" w:fill="F3F4F6"/>
            <w:tcMar>
              <w:top w:w="80" w:type="dxa"/>
              <w:left w:w="90" w:type="dxa"/>
              <w:bottom w:w="80" w:type="dxa"/>
              <w:right w:w="90" w:type="dxa"/>
            </w:tcMar>
            <w:vAlign w:val="center"/>
          </w:tcPr>
          <w:p w14:paraId="01F407BA" w14:textId="77777777" w:rsidR="003C607E" w:rsidRDefault="0038681A">
            <w:r>
              <w:rPr>
                <w:color w:val="243B53"/>
                <w:sz w:val="21"/>
              </w:rPr>
              <w:t>63,86 GB khả dụng</w:t>
            </w:r>
          </w:p>
        </w:tc>
        <w:tc>
          <w:tcPr>
            <w:tcW w:w="3118" w:type="dxa"/>
            <w:shd w:val="clear" w:color="auto" w:fill="F3F4F6"/>
            <w:tcMar>
              <w:top w:w="80" w:type="dxa"/>
              <w:left w:w="90" w:type="dxa"/>
              <w:bottom w:w="80" w:type="dxa"/>
              <w:right w:w="90" w:type="dxa"/>
            </w:tcMar>
            <w:vAlign w:val="center"/>
          </w:tcPr>
          <w:p w14:paraId="09D90B2C" w14:textId="77777777" w:rsidR="003C607E" w:rsidRDefault="0038681A">
            <w:r>
              <w:rPr>
                <w:color w:val="243B53"/>
                <w:sz w:val="21"/>
              </w:rPr>
              <w:t>Đủ cho nhiều tác vụ đồng thời</w:t>
            </w:r>
          </w:p>
        </w:tc>
      </w:tr>
      <w:tr w:rsidR="003C607E" w14:paraId="30071D21" w14:textId="77777777">
        <w:trPr>
          <w:jc w:val="center"/>
        </w:trPr>
        <w:tc>
          <w:tcPr>
            <w:tcW w:w="3118" w:type="dxa"/>
            <w:tcMar>
              <w:top w:w="80" w:type="dxa"/>
              <w:left w:w="90" w:type="dxa"/>
              <w:bottom w:w="80" w:type="dxa"/>
              <w:right w:w="90" w:type="dxa"/>
            </w:tcMar>
            <w:vAlign w:val="center"/>
          </w:tcPr>
          <w:p w14:paraId="79920E28" w14:textId="77777777" w:rsidR="003C607E" w:rsidRDefault="0038681A">
            <w:r>
              <w:rPr>
                <w:color w:val="243B53"/>
                <w:sz w:val="21"/>
              </w:rPr>
              <w:t>Ổ 1</w:t>
            </w:r>
          </w:p>
        </w:tc>
        <w:tc>
          <w:tcPr>
            <w:tcW w:w="3118" w:type="dxa"/>
            <w:tcMar>
              <w:top w:w="80" w:type="dxa"/>
              <w:left w:w="90" w:type="dxa"/>
              <w:bottom w:w="80" w:type="dxa"/>
              <w:right w:w="90" w:type="dxa"/>
            </w:tcMar>
            <w:vAlign w:val="center"/>
          </w:tcPr>
          <w:p w14:paraId="73360286" w14:textId="77777777" w:rsidR="003C607E" w:rsidRDefault="0038681A">
            <w:r>
              <w:rPr>
                <w:color w:val="243B53"/>
                <w:sz w:val="21"/>
              </w:rPr>
              <w:t>KIOXIA EXCERIA PLUS G3; 931,51 GB; NVMe SSD</w:t>
            </w:r>
          </w:p>
        </w:tc>
        <w:tc>
          <w:tcPr>
            <w:tcW w:w="3118" w:type="dxa"/>
            <w:tcMar>
              <w:top w:w="80" w:type="dxa"/>
              <w:left w:w="90" w:type="dxa"/>
              <w:bottom w:w="80" w:type="dxa"/>
              <w:right w:w="90" w:type="dxa"/>
            </w:tcMar>
            <w:vAlign w:val="center"/>
          </w:tcPr>
          <w:p w14:paraId="7A0BC164" w14:textId="77777777" w:rsidR="003C607E" w:rsidRDefault="0038681A">
            <w:r>
              <w:rPr>
                <w:color w:val="243B53"/>
                <w:sz w:val="21"/>
              </w:rPr>
              <w:t>HealthStatus: Healthy</w:t>
            </w:r>
          </w:p>
        </w:tc>
      </w:tr>
      <w:tr w:rsidR="003C607E" w14:paraId="27DA90A5" w14:textId="77777777">
        <w:trPr>
          <w:jc w:val="center"/>
        </w:trPr>
        <w:tc>
          <w:tcPr>
            <w:tcW w:w="3118" w:type="dxa"/>
            <w:shd w:val="clear" w:color="auto" w:fill="F3F4F6"/>
            <w:tcMar>
              <w:top w:w="80" w:type="dxa"/>
              <w:left w:w="90" w:type="dxa"/>
              <w:bottom w:w="80" w:type="dxa"/>
              <w:right w:w="90" w:type="dxa"/>
            </w:tcMar>
            <w:vAlign w:val="center"/>
          </w:tcPr>
          <w:p w14:paraId="1BF541F3" w14:textId="77777777" w:rsidR="003C607E" w:rsidRDefault="0038681A">
            <w:r>
              <w:rPr>
                <w:color w:val="243B53"/>
                <w:sz w:val="21"/>
              </w:rPr>
              <w:t>Ổ 2</w:t>
            </w:r>
          </w:p>
        </w:tc>
        <w:tc>
          <w:tcPr>
            <w:tcW w:w="3118" w:type="dxa"/>
            <w:shd w:val="clear" w:color="auto" w:fill="F3F4F6"/>
            <w:tcMar>
              <w:top w:w="80" w:type="dxa"/>
              <w:left w:w="90" w:type="dxa"/>
              <w:bottom w:w="80" w:type="dxa"/>
              <w:right w:w="90" w:type="dxa"/>
            </w:tcMar>
            <w:vAlign w:val="center"/>
          </w:tcPr>
          <w:p w14:paraId="2AEFBB47" w14:textId="77777777" w:rsidR="003C607E" w:rsidRDefault="0038681A">
            <w:r>
              <w:rPr>
                <w:color w:val="243B53"/>
                <w:sz w:val="21"/>
              </w:rPr>
              <w:t>HS-SSD-WAVE(S) 256G; 238,47 GB; SATA SSD</w:t>
            </w:r>
          </w:p>
        </w:tc>
        <w:tc>
          <w:tcPr>
            <w:tcW w:w="3118" w:type="dxa"/>
            <w:shd w:val="clear" w:color="auto" w:fill="F3F4F6"/>
            <w:tcMar>
              <w:top w:w="80" w:type="dxa"/>
              <w:left w:w="90" w:type="dxa"/>
              <w:bottom w:w="80" w:type="dxa"/>
              <w:right w:w="90" w:type="dxa"/>
            </w:tcMar>
            <w:vAlign w:val="center"/>
          </w:tcPr>
          <w:p w14:paraId="49F06EE1" w14:textId="77777777" w:rsidR="003C607E" w:rsidRDefault="0038681A">
            <w:r>
              <w:rPr>
                <w:color w:val="243B53"/>
                <w:sz w:val="21"/>
              </w:rPr>
              <w:t>HealthStatus: Healthy</w:t>
            </w:r>
          </w:p>
        </w:tc>
      </w:tr>
    </w:tbl>
    <w:p w14:paraId="06EBDACB" w14:textId="77777777" w:rsidR="003C607E" w:rsidRDefault="003C607E">
      <w:pPr>
        <w:spacing w:after="0" w:line="312" w:lineRule="auto"/>
        <w:jc w:val="both"/>
      </w:pPr>
    </w:p>
    <w:p w14:paraId="213550D9" w14:textId="77777777" w:rsidR="003C607E" w:rsidRDefault="0038681A">
      <w:pPr>
        <w:spacing w:line="312" w:lineRule="auto"/>
        <w:jc w:val="both"/>
      </w:pPr>
      <w:r>
        <w:rPr>
          <w:b/>
          <w:bCs/>
          <w:sz w:val="24"/>
        </w:rPr>
        <w:t>Kết luận:</w:t>
      </w:r>
      <w:r>
        <w:rPr>
          <w:sz w:val="24"/>
        </w:rPr>
        <w:t xml:space="preserve"> máy có hai SSD, không có HDD. Dung lượng Windows hiển thị thấp hơn tên thương mại 1 TB/256 GB do cách quy đổi đơn vị và vùng dung lượng hệ thống.</w:t>
      </w:r>
    </w:p>
    <w:p w14:paraId="156B6A07" w14:textId="77777777" w:rsidR="003C607E" w:rsidRDefault="0038681A">
      <w:pPr>
        <w:spacing w:line="312" w:lineRule="auto"/>
        <w:jc w:val="center"/>
      </w:pPr>
      <w:r>
        <w:rPr>
          <w:noProof/>
        </w:rPr>
        <w:drawing>
          <wp:inline distT="0" distB="0" distL="114300" distR="114300" wp14:anchorId="33E14777" wp14:editId="647F6503">
            <wp:extent cx="5579745" cy="30099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3009995"/>
                    </a:xfrm>
                    <a:prstGeom prst="rect">
                      <a:avLst/>
                    </a:prstGeom>
                  </pic:spPr>
                </pic:pic>
              </a:graphicData>
            </a:graphic>
          </wp:inline>
        </w:drawing>
      </w:r>
    </w:p>
    <w:p w14:paraId="54CF562C" w14:textId="77777777" w:rsidR="003C607E" w:rsidRDefault="0038681A">
      <w:pPr>
        <w:pStyle w:val="Caption"/>
        <w:spacing w:line="312" w:lineRule="auto"/>
        <w:jc w:val="center"/>
      </w:pPr>
      <w:r>
        <w:rPr>
          <w:b w:val="0"/>
          <w:color w:val="000000"/>
        </w:rPr>
        <w:t>Hình 1. Task Manager — thông tin CPU</w:t>
      </w:r>
    </w:p>
    <w:p w14:paraId="3129C8B3" w14:textId="77777777" w:rsidR="003C607E" w:rsidRDefault="0038681A">
      <w:pPr>
        <w:spacing w:line="312" w:lineRule="auto"/>
        <w:jc w:val="center"/>
      </w:pPr>
      <w:r>
        <w:rPr>
          <w:noProof/>
        </w:rPr>
        <w:lastRenderedPageBreak/>
        <w:drawing>
          <wp:inline distT="0" distB="0" distL="114300" distR="114300" wp14:anchorId="06531A8E" wp14:editId="3D2E73BB">
            <wp:extent cx="5579745" cy="3014980"/>
            <wp:effectExtent l="0" t="0" r="190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3015587"/>
                    </a:xfrm>
                    <a:prstGeom prst="rect">
                      <a:avLst/>
                    </a:prstGeom>
                  </pic:spPr>
                </pic:pic>
              </a:graphicData>
            </a:graphic>
          </wp:inline>
        </w:drawing>
      </w:r>
    </w:p>
    <w:p w14:paraId="2B055864" w14:textId="77777777" w:rsidR="003C607E" w:rsidRDefault="0038681A">
      <w:pPr>
        <w:pStyle w:val="Caption"/>
        <w:spacing w:line="312" w:lineRule="auto"/>
        <w:jc w:val="center"/>
      </w:pPr>
      <w:r>
        <w:rPr>
          <w:b w:val="0"/>
          <w:color w:val="000000"/>
        </w:rPr>
        <w:t>Hình 2. Task Manager — thông tin bộ nhớ</w:t>
      </w:r>
    </w:p>
    <w:p w14:paraId="071CB43F" w14:textId="77777777" w:rsidR="003C607E" w:rsidRDefault="0038681A">
      <w:pPr>
        <w:spacing w:line="312" w:lineRule="auto"/>
        <w:jc w:val="center"/>
      </w:pPr>
      <w:r>
        <w:rPr>
          <w:noProof/>
        </w:rPr>
        <w:drawing>
          <wp:inline distT="0" distB="0" distL="114300" distR="114300" wp14:anchorId="3A1AA4FA" wp14:editId="2B37CEB5">
            <wp:extent cx="5579745" cy="3012440"/>
            <wp:effectExtent l="0" t="0" r="190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3012909"/>
                    </a:xfrm>
                    <a:prstGeom prst="rect">
                      <a:avLst/>
                    </a:prstGeom>
                  </pic:spPr>
                </pic:pic>
              </a:graphicData>
            </a:graphic>
          </wp:inline>
        </w:drawing>
      </w:r>
    </w:p>
    <w:p w14:paraId="733B8609" w14:textId="77777777" w:rsidR="003C607E" w:rsidRDefault="0038681A">
      <w:pPr>
        <w:pStyle w:val="Caption"/>
        <w:spacing w:line="312" w:lineRule="auto"/>
        <w:jc w:val="center"/>
      </w:pPr>
      <w:r>
        <w:rPr>
          <w:b w:val="0"/>
          <w:color w:val="000000"/>
        </w:rPr>
        <w:t>Hình 3a. Task Manager — ổ SSD NVMe KIOXIA</w:t>
      </w:r>
    </w:p>
    <w:p w14:paraId="4D920D77" w14:textId="77777777" w:rsidR="003C607E" w:rsidRDefault="0038681A">
      <w:pPr>
        <w:spacing w:line="312" w:lineRule="auto"/>
        <w:jc w:val="center"/>
      </w:pPr>
      <w:r>
        <w:rPr>
          <w:noProof/>
        </w:rPr>
        <w:lastRenderedPageBreak/>
        <w:drawing>
          <wp:inline distT="0" distB="0" distL="114300" distR="114300" wp14:anchorId="1701BEF6" wp14:editId="3907A89A">
            <wp:extent cx="5643245" cy="3209925"/>
            <wp:effectExtent l="0" t="0" r="14605" b="952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1"/>
                    <a:stretch>
                      <a:fillRect/>
                    </a:stretch>
                  </pic:blipFill>
                  <pic:spPr>
                    <a:xfrm>
                      <a:off x="0" y="0"/>
                      <a:ext cx="5643245" cy="3209925"/>
                    </a:xfrm>
                    <a:prstGeom prst="rect">
                      <a:avLst/>
                    </a:prstGeom>
                    <a:noFill/>
                    <a:ln>
                      <a:noFill/>
                    </a:ln>
                  </pic:spPr>
                </pic:pic>
              </a:graphicData>
            </a:graphic>
          </wp:inline>
        </w:drawing>
      </w:r>
    </w:p>
    <w:p w14:paraId="771B745B" w14:textId="77777777" w:rsidR="003C607E" w:rsidRDefault="0038681A">
      <w:pPr>
        <w:pStyle w:val="Caption"/>
        <w:spacing w:line="312" w:lineRule="auto"/>
        <w:jc w:val="center"/>
      </w:pPr>
      <w:r>
        <w:rPr>
          <w:b w:val="0"/>
          <w:color w:val="000000"/>
        </w:rPr>
        <w:t>Hình 3b. Task Manager — ổ SSD SATA HS-SSD-WAVE(S) 256G</w:t>
      </w:r>
    </w:p>
    <w:p w14:paraId="734BB700" w14:textId="77777777" w:rsidR="003C607E" w:rsidRDefault="0038681A">
      <w:pPr>
        <w:pStyle w:val="Heading2"/>
        <w:spacing w:line="312" w:lineRule="auto"/>
        <w:jc w:val="both"/>
      </w:pPr>
      <w:r>
        <w:rPr>
          <w:rFonts w:ascii="Times New Roman" w:eastAsia="Times New Roman" w:hAnsi="Times New Roman"/>
        </w:rPr>
        <w:t>2.2. Nhiệm vụ 1.2 — Cấu hình Notepad++ để viết Python</w:t>
      </w:r>
    </w:p>
    <w:tbl>
      <w:tblPr>
        <w:tblW w:w="0" w:type="auto"/>
        <w:jc w:val="center"/>
        <w:tblLook w:val="04A0" w:firstRow="1" w:lastRow="0" w:firstColumn="1" w:lastColumn="0" w:noHBand="0" w:noVBand="1"/>
      </w:tblPr>
      <w:tblGrid>
        <w:gridCol w:w="9355"/>
      </w:tblGrid>
      <w:tr w:rsidR="003C607E" w14:paraId="4EC37505" w14:textId="77777777">
        <w:trPr>
          <w:jc w:val="center"/>
        </w:trPr>
        <w:tc>
          <w:tcPr>
            <w:tcW w:w="9355" w:type="dxa"/>
            <w:shd w:val="clear" w:color="auto" w:fill="D9EAF7"/>
            <w:tcMar>
              <w:top w:w="110" w:type="dxa"/>
              <w:left w:w="140" w:type="dxa"/>
              <w:bottom w:w="110" w:type="dxa"/>
              <w:right w:w="140" w:type="dxa"/>
            </w:tcMar>
          </w:tcPr>
          <w:p w14:paraId="3AB8633A" w14:textId="77777777" w:rsidR="003C607E" w:rsidRDefault="0038681A">
            <w:r>
              <w:rPr>
                <w:rFonts w:ascii="Arial" w:eastAsia="Arial" w:hAnsi="Arial"/>
                <w:b/>
                <w:color w:val="1F4E78"/>
                <w:sz w:val="20"/>
              </w:rPr>
              <w:t xml:space="preserve">Prompt: </w:t>
            </w:r>
            <w:r>
              <w:rPr>
                <w:rFonts w:ascii="Arial" w:eastAsia="Arial" w:hAnsi="Arial"/>
                <w:i/>
                <w:color w:val="243B53"/>
                <w:sz w:val="20"/>
              </w:rPr>
              <w:t>Hư</w:t>
            </w:r>
            <w:r>
              <w:rPr>
                <w:rFonts w:ascii="Arial" w:eastAsia="Arial" w:hAnsi="Arial"/>
                <w:i/>
                <w:color w:val="243B53"/>
                <w:sz w:val="20"/>
              </w:rPr>
              <w:t>ớ</w:t>
            </w:r>
            <w:r>
              <w:rPr>
                <w:rFonts w:ascii="Arial" w:eastAsia="Arial" w:hAnsi="Arial"/>
                <w:i/>
                <w:color w:val="243B53"/>
                <w:sz w:val="20"/>
              </w:rPr>
              <w:t>ng d</w:t>
            </w:r>
            <w:r>
              <w:rPr>
                <w:rFonts w:ascii="Arial" w:eastAsia="Arial" w:hAnsi="Arial"/>
                <w:i/>
                <w:color w:val="243B53"/>
                <w:sz w:val="20"/>
              </w:rPr>
              <w:t>ẫ</w:t>
            </w:r>
            <w:r>
              <w:rPr>
                <w:rFonts w:ascii="Arial" w:eastAsia="Arial" w:hAnsi="Arial"/>
                <w:i/>
                <w:color w:val="243B53"/>
                <w:sz w:val="20"/>
              </w:rPr>
              <w:t>n cài Notepad++ t</w:t>
            </w:r>
            <w:r>
              <w:rPr>
                <w:rFonts w:ascii="Arial" w:eastAsia="Arial" w:hAnsi="Arial"/>
                <w:i/>
                <w:color w:val="243B53"/>
                <w:sz w:val="20"/>
              </w:rPr>
              <w:t>ừ</w:t>
            </w:r>
            <w:r>
              <w:rPr>
                <w:rFonts w:ascii="Arial" w:eastAsia="Arial" w:hAnsi="Arial"/>
                <w:i/>
                <w:color w:val="243B53"/>
                <w:sz w:val="20"/>
              </w:rPr>
              <w:t xml:space="preserve"> ngu</w:t>
            </w:r>
            <w:r>
              <w:rPr>
                <w:rFonts w:ascii="Arial" w:eastAsia="Arial" w:hAnsi="Arial"/>
                <w:i/>
                <w:color w:val="243B53"/>
                <w:sz w:val="20"/>
              </w:rPr>
              <w:t>ồ</w:t>
            </w:r>
            <w:r>
              <w:rPr>
                <w:rFonts w:ascii="Arial" w:eastAsia="Arial" w:hAnsi="Arial"/>
                <w:i/>
                <w:color w:val="243B53"/>
                <w:sz w:val="20"/>
              </w:rPr>
              <w:t>n chính th</w:t>
            </w:r>
            <w:r>
              <w:rPr>
                <w:rFonts w:ascii="Arial" w:eastAsia="Arial" w:hAnsi="Arial"/>
                <w:i/>
                <w:color w:val="243B53"/>
                <w:sz w:val="20"/>
              </w:rPr>
              <w:t>ứ</w:t>
            </w:r>
            <w:r>
              <w:rPr>
                <w:rFonts w:ascii="Arial" w:eastAsia="Arial" w:hAnsi="Arial"/>
                <w:i/>
                <w:color w:val="243B53"/>
                <w:sz w:val="20"/>
              </w:rPr>
              <w:t>c trên Windows, c</w:t>
            </w:r>
            <w:r>
              <w:rPr>
                <w:rFonts w:ascii="Arial" w:eastAsia="Arial" w:hAnsi="Arial"/>
                <w:i/>
                <w:color w:val="243B53"/>
                <w:sz w:val="20"/>
              </w:rPr>
              <w:t>ấ</w:t>
            </w:r>
            <w:r>
              <w:rPr>
                <w:rFonts w:ascii="Arial" w:eastAsia="Arial" w:hAnsi="Arial"/>
                <w:i/>
                <w:color w:val="243B53"/>
                <w:sz w:val="20"/>
              </w:rPr>
              <w:t>u hình đ</w:t>
            </w:r>
            <w:r>
              <w:rPr>
                <w:rFonts w:ascii="Arial" w:eastAsia="Arial" w:hAnsi="Arial"/>
                <w:i/>
                <w:color w:val="243B53"/>
                <w:sz w:val="20"/>
              </w:rPr>
              <w:t>ể</w:t>
            </w:r>
            <w:r>
              <w:rPr>
                <w:rFonts w:ascii="Arial" w:eastAsia="Arial" w:hAnsi="Arial"/>
                <w:i/>
                <w:color w:val="243B53"/>
                <w:sz w:val="20"/>
              </w:rPr>
              <w:t xml:space="preserve"> vi</w:t>
            </w:r>
            <w:r>
              <w:rPr>
                <w:rFonts w:ascii="Arial" w:eastAsia="Arial" w:hAnsi="Arial"/>
                <w:i/>
                <w:color w:val="243B53"/>
                <w:sz w:val="20"/>
              </w:rPr>
              <w:t>ế</w:t>
            </w:r>
            <w:r>
              <w:rPr>
                <w:rFonts w:ascii="Arial" w:eastAsia="Arial" w:hAnsi="Arial"/>
                <w:i/>
                <w:color w:val="243B53"/>
                <w:sz w:val="20"/>
              </w:rPr>
              <w:t>t Python b</w:t>
            </w:r>
            <w:r>
              <w:rPr>
                <w:rFonts w:ascii="Arial" w:eastAsia="Arial" w:hAnsi="Arial"/>
                <w:i/>
                <w:color w:val="243B53"/>
                <w:sz w:val="20"/>
              </w:rPr>
              <w:t>ằ</w:t>
            </w:r>
            <w:r>
              <w:rPr>
                <w:rFonts w:ascii="Arial" w:eastAsia="Arial" w:hAnsi="Arial"/>
                <w:i/>
                <w:color w:val="243B53"/>
                <w:sz w:val="20"/>
              </w:rPr>
              <w:t>ng UTF-8 và 4 d</w:t>
            </w:r>
            <w:r>
              <w:rPr>
                <w:rFonts w:ascii="Arial" w:eastAsia="Arial" w:hAnsi="Arial"/>
                <w:i/>
                <w:color w:val="243B53"/>
                <w:sz w:val="20"/>
              </w:rPr>
              <w:t>ấ</w:t>
            </w:r>
            <w:r>
              <w:rPr>
                <w:rFonts w:ascii="Arial" w:eastAsia="Arial" w:hAnsi="Arial"/>
                <w:i/>
                <w:color w:val="243B53"/>
                <w:sz w:val="20"/>
              </w:rPr>
              <w:t>u cách, sau đó ch</w:t>
            </w:r>
            <w:r>
              <w:rPr>
                <w:rFonts w:ascii="Arial" w:eastAsia="Arial" w:hAnsi="Arial"/>
                <w:i/>
                <w:color w:val="243B53"/>
                <w:sz w:val="20"/>
              </w:rPr>
              <w:t>ạ</w:t>
            </w:r>
            <w:r>
              <w:rPr>
                <w:rFonts w:ascii="Arial" w:eastAsia="Arial" w:hAnsi="Arial"/>
                <w:i/>
                <w:color w:val="243B53"/>
                <w:sz w:val="20"/>
              </w:rPr>
              <w:t>y m</w:t>
            </w:r>
            <w:r>
              <w:rPr>
                <w:rFonts w:ascii="Arial" w:eastAsia="Arial" w:hAnsi="Arial"/>
                <w:i/>
                <w:color w:val="243B53"/>
                <w:sz w:val="20"/>
              </w:rPr>
              <w:t>ộ</w:t>
            </w:r>
            <w:r>
              <w:rPr>
                <w:rFonts w:ascii="Arial" w:eastAsia="Arial" w:hAnsi="Arial"/>
                <w:i/>
                <w:color w:val="243B53"/>
                <w:sz w:val="20"/>
              </w:rPr>
              <w:t>t file in “Hello, AI!”. Nêu rõ plugin nào là tùy ch</w:t>
            </w:r>
            <w:r>
              <w:rPr>
                <w:rFonts w:ascii="Arial" w:eastAsia="Arial" w:hAnsi="Arial"/>
                <w:i/>
                <w:color w:val="243B53"/>
                <w:sz w:val="20"/>
              </w:rPr>
              <w:t>ọ</w:t>
            </w:r>
            <w:r>
              <w:rPr>
                <w:rFonts w:ascii="Arial" w:eastAsia="Arial" w:hAnsi="Arial"/>
                <w:i/>
                <w:color w:val="243B53"/>
                <w:sz w:val="20"/>
              </w:rPr>
              <w:t>n.</w:t>
            </w:r>
          </w:p>
        </w:tc>
      </w:tr>
    </w:tbl>
    <w:p w14:paraId="3B6D2F90" w14:textId="77777777" w:rsidR="003C607E" w:rsidRDefault="003C607E">
      <w:pPr>
        <w:spacing w:after="0" w:line="312" w:lineRule="auto"/>
        <w:jc w:val="both"/>
      </w:pPr>
    </w:p>
    <w:p w14:paraId="66C66C9E" w14:textId="77777777" w:rsidR="003C607E" w:rsidRDefault="0038681A">
      <w:pPr>
        <w:spacing w:line="312" w:lineRule="auto"/>
        <w:jc w:val="both"/>
      </w:pPr>
      <w:r>
        <w:rPr>
          <w:sz w:val="24"/>
        </w:rPr>
        <w:t>Notepad++ 8.9.8 bản 64-bit được cài từ gói chính thức trên winget. Việc cố định mã gói và phiên bản giúp tránh tải nhầm trang giả mạo. Lệnh đã dùng:</w:t>
      </w:r>
    </w:p>
    <w:tbl>
      <w:tblPr>
        <w:tblW w:w="0" w:type="auto"/>
        <w:jc w:val="center"/>
        <w:tblLook w:val="04A0" w:firstRow="1" w:lastRow="0" w:firstColumn="1" w:lastColumn="0" w:noHBand="0" w:noVBand="1"/>
      </w:tblPr>
      <w:tblGrid>
        <w:gridCol w:w="9355"/>
      </w:tblGrid>
      <w:tr w:rsidR="003C607E" w14:paraId="2CC56974" w14:textId="77777777">
        <w:trPr>
          <w:jc w:val="center"/>
        </w:trPr>
        <w:tc>
          <w:tcPr>
            <w:tcW w:w="9355" w:type="dxa"/>
            <w:shd w:val="clear" w:color="auto" w:fill="1F2937"/>
            <w:tcMar>
              <w:top w:w="100" w:type="dxa"/>
              <w:left w:w="160" w:type="dxa"/>
              <w:bottom w:w="100" w:type="dxa"/>
              <w:right w:w="160" w:type="dxa"/>
            </w:tcMar>
          </w:tcPr>
          <w:p w14:paraId="6541EA46" w14:textId="77777777" w:rsidR="003C607E" w:rsidRDefault="0038681A">
            <w:pPr>
              <w:spacing w:after="0"/>
            </w:pPr>
            <w:r>
              <w:rPr>
                <w:rFonts w:ascii="Consolas" w:eastAsia="Consolas" w:hAnsi="Consolas"/>
                <w:color w:val="FFFFFF"/>
                <w:sz w:val="19"/>
              </w:rPr>
              <w:t>winget install --id Notepad++.Notepad++ --exact --version 8.9.8 --source winget</w:t>
            </w:r>
          </w:p>
        </w:tc>
      </w:tr>
    </w:tbl>
    <w:p w14:paraId="2C6B61CE" w14:textId="77777777" w:rsidR="003C607E" w:rsidRDefault="003C607E">
      <w:pPr>
        <w:spacing w:after="0" w:line="312" w:lineRule="auto"/>
        <w:jc w:val="both"/>
      </w:pPr>
    </w:p>
    <w:p w14:paraId="2E93ED6F" w14:textId="77777777" w:rsidR="003C607E" w:rsidRDefault="0038681A">
      <w:pPr>
        <w:pStyle w:val="ListNumber"/>
        <w:spacing w:after="60" w:line="312" w:lineRule="auto"/>
        <w:jc w:val="both"/>
      </w:pPr>
      <w:r>
        <w:rPr>
          <w:sz w:val="24"/>
        </w:rPr>
        <w:t xml:space="preserve">Mở </w:t>
      </w:r>
      <w:r>
        <w:rPr>
          <w:b/>
          <w:bCs/>
          <w:sz w:val="24"/>
        </w:rPr>
        <w:t>hello_ai.py</w:t>
      </w:r>
      <w:r>
        <w:rPr>
          <w:sz w:val="24"/>
        </w:rPr>
        <w:t xml:space="preserve"> trong </w:t>
      </w:r>
      <w:r>
        <w:rPr>
          <w:b/>
          <w:bCs/>
          <w:sz w:val="24"/>
        </w:rPr>
        <w:t>Notepad++</w:t>
      </w:r>
      <w:r>
        <w:rPr>
          <w:sz w:val="24"/>
        </w:rPr>
        <w:t xml:space="preserve"> và chọn </w:t>
      </w:r>
      <w:r>
        <w:rPr>
          <w:b/>
          <w:bCs/>
          <w:sz w:val="24"/>
        </w:rPr>
        <w:t>Language → P → Python</w:t>
      </w:r>
      <w:r>
        <w:rPr>
          <w:sz w:val="24"/>
        </w:rPr>
        <w:t xml:space="preserve"> để bật tô màu cú pháp.</w:t>
      </w:r>
    </w:p>
    <w:p w14:paraId="7C088DBE" w14:textId="77777777" w:rsidR="003C607E" w:rsidRDefault="0038681A">
      <w:pPr>
        <w:pStyle w:val="ListNumber"/>
        <w:spacing w:after="60" w:line="312" w:lineRule="auto"/>
        <w:jc w:val="both"/>
      </w:pPr>
      <w:r>
        <w:rPr>
          <w:sz w:val="24"/>
        </w:rPr>
        <w:t xml:space="preserve">Chọn </w:t>
      </w:r>
      <w:r>
        <w:rPr>
          <w:b/>
          <w:bCs/>
          <w:sz w:val="24"/>
        </w:rPr>
        <w:t>Encoding → UTF-8;</w:t>
      </w:r>
      <w:r>
        <w:rPr>
          <w:sz w:val="24"/>
        </w:rPr>
        <w:t xml:space="preserve"> trong </w:t>
      </w:r>
      <w:r>
        <w:rPr>
          <w:b/>
          <w:bCs/>
          <w:sz w:val="24"/>
        </w:rPr>
        <w:t>Settings → Preferences → Language</w:t>
      </w:r>
      <w:r>
        <w:rPr>
          <w:sz w:val="24"/>
        </w:rPr>
        <w:t xml:space="preserve"> đặt Tab size của Python là 4 và dùng khoảng trắng.</w:t>
      </w:r>
    </w:p>
    <w:p w14:paraId="6F32AABB" w14:textId="77777777" w:rsidR="003C607E" w:rsidRDefault="0038681A">
      <w:pPr>
        <w:pStyle w:val="ListNumber"/>
        <w:spacing w:after="60" w:line="312" w:lineRule="auto"/>
        <w:jc w:val="both"/>
      </w:pPr>
      <w:r>
        <w:rPr>
          <w:sz w:val="24"/>
        </w:rPr>
        <w:t>Lưu file với phần mở rộng .py, sau đó chạy bằng Python 3.12.6 trong Terminal.</w:t>
      </w:r>
    </w:p>
    <w:p w14:paraId="05CCB9C1" w14:textId="77777777" w:rsidR="003C607E" w:rsidRDefault="0038681A">
      <w:pPr>
        <w:pStyle w:val="ListNumber"/>
        <w:spacing w:after="60" w:line="312" w:lineRule="auto"/>
        <w:jc w:val="both"/>
      </w:pPr>
      <w:r>
        <w:rPr>
          <w:sz w:val="24"/>
        </w:rPr>
        <w:t>Không cài plugin chỉ để viết Python. NppExec là lựa chọn thêm nếu muốn chạy lệnh trong Notepad++, nhưng Terminal dễ kiểm tra hơn và giảm phụ thuộc.</w:t>
      </w:r>
    </w:p>
    <w:tbl>
      <w:tblPr>
        <w:tblW w:w="0" w:type="auto"/>
        <w:jc w:val="center"/>
        <w:tblLook w:val="04A0" w:firstRow="1" w:lastRow="0" w:firstColumn="1" w:lastColumn="0" w:noHBand="0" w:noVBand="1"/>
      </w:tblPr>
      <w:tblGrid>
        <w:gridCol w:w="9355"/>
      </w:tblGrid>
      <w:tr w:rsidR="003C607E" w14:paraId="5FAFFC37" w14:textId="77777777">
        <w:trPr>
          <w:jc w:val="center"/>
        </w:trPr>
        <w:tc>
          <w:tcPr>
            <w:tcW w:w="9355" w:type="dxa"/>
            <w:shd w:val="clear" w:color="auto" w:fill="1F2937"/>
            <w:tcMar>
              <w:top w:w="100" w:type="dxa"/>
              <w:left w:w="160" w:type="dxa"/>
              <w:bottom w:w="100" w:type="dxa"/>
              <w:right w:w="160" w:type="dxa"/>
            </w:tcMar>
          </w:tcPr>
          <w:p w14:paraId="19FED14B" w14:textId="77777777" w:rsidR="003C607E" w:rsidRDefault="0038681A">
            <w:pPr>
              <w:spacing w:after="0"/>
            </w:pPr>
            <w:r>
              <w:rPr>
                <w:rFonts w:ascii="Consolas" w:eastAsia="Consolas" w:hAnsi="Consolas"/>
                <w:color w:val="FFFFFF"/>
                <w:sz w:val="19"/>
              </w:rPr>
              <w:t>MESSAGE = "Hello, AI!"</w:t>
            </w:r>
            <w:r>
              <w:br/>
            </w:r>
            <w:r>
              <w:br/>
            </w:r>
            <w:r>
              <w:rPr>
                <w:rFonts w:ascii="Consolas" w:eastAsia="Consolas" w:hAnsi="Consolas"/>
                <w:color w:val="FFFFFF"/>
                <w:sz w:val="19"/>
              </w:rPr>
              <w:t>def main() -&gt; None:</w:t>
            </w:r>
            <w:r>
              <w:br/>
            </w:r>
            <w:r>
              <w:rPr>
                <w:rFonts w:ascii="Consolas" w:eastAsia="Consolas" w:hAnsi="Consolas"/>
                <w:color w:val="FFFFFF"/>
                <w:sz w:val="19"/>
              </w:rPr>
              <w:t xml:space="preserve">    print(MESSAGE)</w:t>
            </w:r>
            <w:r>
              <w:br/>
            </w:r>
            <w:r>
              <w:br/>
            </w:r>
            <w:r>
              <w:rPr>
                <w:rFonts w:ascii="Consolas" w:eastAsia="Consolas" w:hAnsi="Consolas"/>
                <w:color w:val="FFFFFF"/>
                <w:sz w:val="19"/>
              </w:rPr>
              <w:t>if __name__ == "__main__":</w:t>
            </w:r>
            <w:r>
              <w:br/>
            </w:r>
            <w:r>
              <w:rPr>
                <w:rFonts w:ascii="Consolas" w:eastAsia="Consolas" w:hAnsi="Consolas"/>
                <w:color w:val="FFFFFF"/>
                <w:sz w:val="19"/>
              </w:rPr>
              <w:t xml:space="preserve">    main()</w:t>
            </w:r>
          </w:p>
        </w:tc>
      </w:tr>
    </w:tbl>
    <w:p w14:paraId="7D6BBF3D" w14:textId="77777777" w:rsidR="003C607E" w:rsidRDefault="003C607E">
      <w:pPr>
        <w:spacing w:after="0" w:line="312" w:lineRule="auto"/>
        <w:jc w:val="both"/>
      </w:pPr>
    </w:p>
    <w:p w14:paraId="299491A1" w14:textId="77777777" w:rsidR="003C607E" w:rsidRDefault="0038681A">
      <w:pPr>
        <w:spacing w:line="312" w:lineRule="auto"/>
        <w:jc w:val="both"/>
        <w:rPr>
          <w:b/>
          <w:bCs/>
        </w:rPr>
      </w:pPr>
      <w:r>
        <w:rPr>
          <w:sz w:val="24"/>
        </w:rPr>
        <w:lastRenderedPageBreak/>
        <w:t xml:space="preserve">Kết quả khi chạy bằng Terminal: </w:t>
      </w:r>
      <w:r>
        <w:rPr>
          <w:b/>
          <w:bCs/>
          <w:sz w:val="24"/>
        </w:rPr>
        <w:t>Hello, AI!</w:t>
      </w:r>
    </w:p>
    <w:p w14:paraId="43A39ABD" w14:textId="77777777" w:rsidR="003C607E" w:rsidRDefault="0038681A">
      <w:pPr>
        <w:spacing w:line="312" w:lineRule="auto"/>
        <w:jc w:val="center"/>
      </w:pPr>
      <w:r>
        <w:rPr>
          <w:noProof/>
        </w:rPr>
        <w:drawing>
          <wp:inline distT="0" distB="0" distL="114300" distR="114300" wp14:anchorId="75DBEF7D" wp14:editId="117F7C8F">
            <wp:extent cx="5579745" cy="300672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3006854"/>
                    </a:xfrm>
                    <a:prstGeom prst="rect">
                      <a:avLst/>
                    </a:prstGeom>
                  </pic:spPr>
                </pic:pic>
              </a:graphicData>
            </a:graphic>
          </wp:inline>
        </w:drawing>
      </w:r>
    </w:p>
    <w:p w14:paraId="767428E9" w14:textId="77777777" w:rsidR="003C607E" w:rsidRDefault="0038681A">
      <w:pPr>
        <w:pStyle w:val="Caption"/>
        <w:spacing w:line="312" w:lineRule="auto"/>
        <w:jc w:val="center"/>
      </w:pPr>
      <w:r>
        <w:rPr>
          <w:b w:val="0"/>
          <w:color w:val="000000"/>
        </w:rPr>
        <w:t>Hình 4. Mã Python trong Notepad++</w:t>
      </w:r>
    </w:p>
    <w:p w14:paraId="61527432" w14:textId="77777777" w:rsidR="003C607E" w:rsidRDefault="0038681A">
      <w:pPr>
        <w:spacing w:line="312" w:lineRule="auto"/>
        <w:jc w:val="center"/>
      </w:pPr>
      <w:r>
        <w:rPr>
          <w:noProof/>
        </w:rPr>
        <w:drawing>
          <wp:inline distT="0" distB="0" distL="114300" distR="114300" wp14:anchorId="62DA2E06" wp14:editId="67247F3C">
            <wp:extent cx="5579745" cy="3125470"/>
            <wp:effectExtent l="0" t="0" r="1905" b="177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125601"/>
                    </a:xfrm>
                    <a:prstGeom prst="rect">
                      <a:avLst/>
                    </a:prstGeom>
                  </pic:spPr>
                </pic:pic>
              </a:graphicData>
            </a:graphic>
          </wp:inline>
        </w:drawing>
      </w:r>
    </w:p>
    <w:p w14:paraId="33407E41" w14:textId="77777777" w:rsidR="003C607E" w:rsidRDefault="0038681A">
      <w:pPr>
        <w:pStyle w:val="Caption"/>
        <w:spacing w:line="312" w:lineRule="auto"/>
        <w:jc w:val="center"/>
      </w:pPr>
      <w:r>
        <w:rPr>
          <w:b w:val="0"/>
          <w:color w:val="000000"/>
        </w:rPr>
        <w:t>Hình 5. Kết quả chạy hello_ai.py</w:t>
      </w:r>
    </w:p>
    <w:p w14:paraId="4C384028" w14:textId="77777777" w:rsidR="003C607E" w:rsidRDefault="0038681A">
      <w:pPr>
        <w:pStyle w:val="Heading1"/>
        <w:spacing w:line="312" w:lineRule="auto"/>
        <w:jc w:val="both"/>
      </w:pPr>
      <w:r>
        <w:rPr>
          <w:rFonts w:ascii="Times New Roman" w:eastAsia="Times New Roman" w:hAnsi="Times New Roman"/>
        </w:rPr>
        <w:t>3. PHẦN 2 — GIẢI QUYẾT SỰ CỐ KỸ THUẬT</w:t>
      </w:r>
    </w:p>
    <w:p w14:paraId="25020F61" w14:textId="77777777" w:rsidR="003C607E" w:rsidRDefault="0038681A">
      <w:pPr>
        <w:pStyle w:val="Heading2"/>
        <w:spacing w:line="312" w:lineRule="auto"/>
        <w:jc w:val="both"/>
      </w:pPr>
      <w:r>
        <w:rPr>
          <w:rFonts w:ascii="Times New Roman" w:eastAsia="Times New Roman" w:hAnsi="Times New Roman"/>
        </w:rPr>
        <w:t>3.1. Nhiệm vụ 2.1 — Chẩn đoán kết nối mạng</w:t>
      </w:r>
    </w:p>
    <w:tbl>
      <w:tblPr>
        <w:tblW w:w="0" w:type="auto"/>
        <w:jc w:val="center"/>
        <w:tblLook w:val="04A0" w:firstRow="1" w:lastRow="0" w:firstColumn="1" w:lastColumn="0" w:noHBand="0" w:noVBand="1"/>
      </w:tblPr>
      <w:tblGrid>
        <w:gridCol w:w="9355"/>
      </w:tblGrid>
      <w:tr w:rsidR="003C607E" w14:paraId="49572F95" w14:textId="77777777">
        <w:trPr>
          <w:jc w:val="center"/>
        </w:trPr>
        <w:tc>
          <w:tcPr>
            <w:tcW w:w="9355" w:type="dxa"/>
            <w:shd w:val="clear" w:color="auto" w:fill="D9EAF7"/>
            <w:tcMar>
              <w:top w:w="110" w:type="dxa"/>
              <w:left w:w="140" w:type="dxa"/>
              <w:bottom w:w="110" w:type="dxa"/>
              <w:right w:w="140" w:type="dxa"/>
            </w:tcMar>
          </w:tcPr>
          <w:p w14:paraId="5B14D5B4" w14:textId="77777777" w:rsidR="003C607E" w:rsidRDefault="0038681A">
            <w:r>
              <w:rPr>
                <w:rFonts w:ascii="Arial" w:eastAsia="Arial" w:hAnsi="Arial"/>
                <w:b/>
                <w:color w:val="1F4E78"/>
                <w:sz w:val="20"/>
              </w:rPr>
              <w:t xml:space="preserve">Prompt: </w:t>
            </w:r>
            <w:r>
              <w:rPr>
                <w:rFonts w:ascii="Arial" w:eastAsia="Arial" w:hAnsi="Arial"/>
                <w:i/>
                <w:color w:val="243B53"/>
                <w:sz w:val="20"/>
              </w:rPr>
              <w:t>Đưa ra quy trình kh</w:t>
            </w:r>
            <w:r>
              <w:rPr>
                <w:rFonts w:ascii="Arial" w:eastAsia="Arial" w:hAnsi="Arial"/>
                <w:i/>
                <w:color w:val="243B53"/>
                <w:sz w:val="20"/>
              </w:rPr>
              <w:t>ắ</w:t>
            </w:r>
            <w:r>
              <w:rPr>
                <w:rFonts w:ascii="Arial" w:eastAsia="Arial" w:hAnsi="Arial"/>
                <w:i/>
                <w:color w:val="243B53"/>
                <w:sz w:val="20"/>
              </w:rPr>
              <w:t>c ph</w:t>
            </w:r>
            <w:r>
              <w:rPr>
                <w:rFonts w:ascii="Arial" w:eastAsia="Arial" w:hAnsi="Arial"/>
                <w:i/>
                <w:color w:val="243B53"/>
                <w:sz w:val="20"/>
              </w:rPr>
              <w:t>ụ</w:t>
            </w:r>
            <w:r>
              <w:rPr>
                <w:rFonts w:ascii="Arial" w:eastAsia="Arial" w:hAnsi="Arial"/>
                <w:i/>
                <w:color w:val="243B53"/>
                <w:sz w:val="20"/>
              </w:rPr>
              <w:t>c k</w:t>
            </w:r>
            <w:r>
              <w:rPr>
                <w:rFonts w:ascii="Arial" w:eastAsia="Arial" w:hAnsi="Arial"/>
                <w:i/>
                <w:color w:val="243B53"/>
                <w:sz w:val="20"/>
              </w:rPr>
              <w:t>ế</w:t>
            </w:r>
            <w:r>
              <w:rPr>
                <w:rFonts w:ascii="Arial" w:eastAsia="Arial" w:hAnsi="Arial"/>
                <w:i/>
                <w:color w:val="243B53"/>
                <w:sz w:val="20"/>
              </w:rPr>
              <w:t>t n</w:t>
            </w:r>
            <w:r>
              <w:rPr>
                <w:rFonts w:ascii="Arial" w:eastAsia="Arial" w:hAnsi="Arial"/>
                <w:i/>
                <w:color w:val="243B53"/>
                <w:sz w:val="20"/>
              </w:rPr>
              <w:t>ố</w:t>
            </w:r>
            <w:r>
              <w:rPr>
                <w:rFonts w:ascii="Arial" w:eastAsia="Arial" w:hAnsi="Arial"/>
                <w:i/>
                <w:color w:val="243B53"/>
                <w:sz w:val="20"/>
              </w:rPr>
              <w:t>i Wi-Fi trên Windows theo th</w:t>
            </w:r>
            <w:r>
              <w:rPr>
                <w:rFonts w:ascii="Arial" w:eastAsia="Arial" w:hAnsi="Arial"/>
                <w:i/>
                <w:color w:val="243B53"/>
                <w:sz w:val="20"/>
              </w:rPr>
              <w:t>ứ</w:t>
            </w:r>
            <w:r>
              <w:rPr>
                <w:rFonts w:ascii="Arial" w:eastAsia="Arial" w:hAnsi="Arial"/>
                <w:i/>
                <w:color w:val="243B53"/>
                <w:sz w:val="20"/>
              </w:rPr>
              <w:t xml:space="preserve"> t</w:t>
            </w:r>
            <w:r>
              <w:rPr>
                <w:rFonts w:ascii="Arial" w:eastAsia="Arial" w:hAnsi="Arial"/>
                <w:i/>
                <w:color w:val="243B53"/>
                <w:sz w:val="20"/>
              </w:rPr>
              <w:t>ự</w:t>
            </w:r>
            <w:r>
              <w:rPr>
                <w:rFonts w:ascii="Arial" w:eastAsia="Arial" w:hAnsi="Arial"/>
                <w:i/>
                <w:color w:val="243B53"/>
                <w:sz w:val="20"/>
              </w:rPr>
              <w:t xml:space="preserve"> ít gây gián đo</w:t>
            </w:r>
            <w:r>
              <w:rPr>
                <w:rFonts w:ascii="Arial" w:eastAsia="Arial" w:hAnsi="Arial"/>
                <w:i/>
                <w:color w:val="243B53"/>
                <w:sz w:val="20"/>
              </w:rPr>
              <w:t>ạ</w:t>
            </w:r>
            <w:r>
              <w:rPr>
                <w:rFonts w:ascii="Arial" w:eastAsia="Arial" w:hAnsi="Arial"/>
                <w:i/>
                <w:color w:val="243B53"/>
                <w:sz w:val="20"/>
              </w:rPr>
              <w:t>n nh</w:t>
            </w:r>
            <w:r>
              <w:rPr>
                <w:rFonts w:ascii="Arial" w:eastAsia="Arial" w:hAnsi="Arial"/>
                <w:i/>
                <w:color w:val="243B53"/>
                <w:sz w:val="20"/>
              </w:rPr>
              <w:t>ấ</w:t>
            </w:r>
            <w:r>
              <w:rPr>
                <w:rFonts w:ascii="Arial" w:eastAsia="Arial" w:hAnsi="Arial"/>
                <w:i/>
                <w:color w:val="243B53"/>
                <w:sz w:val="20"/>
              </w:rPr>
              <w:t>t. Gi</w:t>
            </w:r>
            <w:r>
              <w:rPr>
                <w:rFonts w:ascii="Arial" w:eastAsia="Arial" w:hAnsi="Arial"/>
                <w:i/>
                <w:color w:val="243B53"/>
                <w:sz w:val="20"/>
              </w:rPr>
              <w:t>ả</w:t>
            </w:r>
            <w:r>
              <w:rPr>
                <w:rFonts w:ascii="Arial" w:eastAsia="Arial" w:hAnsi="Arial"/>
                <w:i/>
                <w:color w:val="243B53"/>
                <w:sz w:val="20"/>
              </w:rPr>
              <w:t>i thích cách phân bi</w:t>
            </w:r>
            <w:r>
              <w:rPr>
                <w:rFonts w:ascii="Arial" w:eastAsia="Arial" w:hAnsi="Arial"/>
                <w:i/>
                <w:color w:val="243B53"/>
                <w:sz w:val="20"/>
              </w:rPr>
              <w:t>ệ</w:t>
            </w:r>
            <w:r>
              <w:rPr>
                <w:rFonts w:ascii="Arial" w:eastAsia="Arial" w:hAnsi="Arial"/>
                <w:i/>
                <w:color w:val="243B53"/>
                <w:sz w:val="20"/>
              </w:rPr>
              <w:t>t l</w:t>
            </w:r>
            <w:r>
              <w:rPr>
                <w:rFonts w:ascii="Arial" w:eastAsia="Arial" w:hAnsi="Arial"/>
                <w:i/>
                <w:color w:val="243B53"/>
                <w:sz w:val="20"/>
              </w:rPr>
              <w:t>ỗ</w:t>
            </w:r>
            <w:r>
              <w:rPr>
                <w:rFonts w:ascii="Arial" w:eastAsia="Arial" w:hAnsi="Arial"/>
                <w:i/>
                <w:color w:val="243B53"/>
                <w:sz w:val="20"/>
              </w:rPr>
              <w:t>i adapter, DHCP, Internet và DNS; không yêu c</w:t>
            </w:r>
            <w:r>
              <w:rPr>
                <w:rFonts w:ascii="Arial" w:eastAsia="Arial" w:hAnsi="Arial"/>
                <w:i/>
                <w:color w:val="243B53"/>
                <w:sz w:val="20"/>
              </w:rPr>
              <w:t>ầ</w:t>
            </w:r>
            <w:r>
              <w:rPr>
                <w:rFonts w:ascii="Arial" w:eastAsia="Arial" w:hAnsi="Arial"/>
                <w:i/>
                <w:color w:val="243B53"/>
                <w:sz w:val="20"/>
              </w:rPr>
              <w:t>u reset m</w:t>
            </w:r>
            <w:r>
              <w:rPr>
                <w:rFonts w:ascii="Arial" w:eastAsia="Arial" w:hAnsi="Arial"/>
                <w:i/>
                <w:color w:val="243B53"/>
                <w:sz w:val="20"/>
              </w:rPr>
              <w:t>ạ</w:t>
            </w:r>
            <w:r>
              <w:rPr>
                <w:rFonts w:ascii="Arial" w:eastAsia="Arial" w:hAnsi="Arial"/>
                <w:i/>
                <w:color w:val="243B53"/>
                <w:sz w:val="20"/>
              </w:rPr>
              <w:t>ng khi chưa c</w:t>
            </w:r>
            <w:r>
              <w:rPr>
                <w:rFonts w:ascii="Arial" w:eastAsia="Arial" w:hAnsi="Arial"/>
                <w:i/>
                <w:color w:val="243B53"/>
                <w:sz w:val="20"/>
              </w:rPr>
              <w:t>ầ</w:t>
            </w:r>
            <w:r>
              <w:rPr>
                <w:rFonts w:ascii="Arial" w:eastAsia="Arial" w:hAnsi="Arial"/>
                <w:i/>
                <w:color w:val="243B53"/>
                <w:sz w:val="20"/>
              </w:rPr>
              <w:t>n.</w:t>
            </w:r>
          </w:p>
        </w:tc>
      </w:tr>
    </w:tbl>
    <w:p w14:paraId="30C95520" w14:textId="77777777" w:rsidR="003C607E" w:rsidRDefault="003C607E">
      <w:pPr>
        <w:spacing w:after="0" w:line="312" w:lineRule="auto"/>
        <w:jc w:val="both"/>
      </w:pPr>
    </w:p>
    <w:p w14:paraId="36D378FA" w14:textId="77777777" w:rsidR="003C607E" w:rsidRDefault="0038681A">
      <w:pPr>
        <w:spacing w:line="312" w:lineRule="auto"/>
        <w:jc w:val="both"/>
      </w:pPr>
      <w:r>
        <w:rPr>
          <w:sz w:val="24"/>
        </w:rPr>
        <w:lastRenderedPageBreak/>
        <w:t>Máy thực hành là máy bàn và chỉ phát hiện adapter vật lý Realtek PCIe GbE (Ethernet), không có adapter Wi-Fi. Vì vậy em áp dụng cùng quy trình chẩn đoán cho kết nối Ethernet và ghi đúng giới hạn này thay vì tạo kết quả Wi-Fi giả.</w:t>
      </w:r>
    </w:p>
    <w:p w14:paraId="69D4EC2E" w14:textId="77777777" w:rsidR="003C607E" w:rsidRDefault="0038681A">
      <w:pPr>
        <w:pStyle w:val="ListNumber"/>
        <w:spacing w:after="60" w:line="312" w:lineRule="auto"/>
        <w:jc w:val="both"/>
      </w:pPr>
      <w:r>
        <w:rPr>
          <w:sz w:val="24"/>
        </w:rPr>
        <w:t>Kiểm tra cáp/router và trạng thái adapter. Adapter Ethernet ở trạng thái Up, tốc độ liên kết 100 Mbps.</w:t>
      </w:r>
    </w:p>
    <w:p w14:paraId="287586FD" w14:textId="77777777" w:rsidR="003C607E" w:rsidRDefault="0038681A">
      <w:pPr>
        <w:pStyle w:val="ListNumber"/>
        <w:spacing w:after="60" w:line="312" w:lineRule="auto"/>
        <w:jc w:val="both"/>
      </w:pPr>
      <w:r>
        <w:rPr>
          <w:sz w:val="24"/>
        </w:rPr>
        <w:t>Dùng ipconfig /all để kiểm tra máy có địa chỉ IPv4 và default gateway. Cả hai đều hiện diện, nên DHCP đang cấp cấu hình mạng.</w:t>
      </w:r>
    </w:p>
    <w:p w14:paraId="3FC86F6D" w14:textId="77777777" w:rsidR="003C607E" w:rsidRDefault="0038681A">
      <w:pPr>
        <w:pStyle w:val="ListNumber"/>
        <w:spacing w:after="60" w:line="312" w:lineRule="auto"/>
        <w:jc w:val="both"/>
      </w:pPr>
      <w:r>
        <w:rPr>
          <w:sz w:val="24"/>
        </w:rPr>
        <w:t>Ping 1.1.1.1 để tách lỗi Internet khỏi lỗi DNS. Hai phản hồi lần lượt khoảng 48 ms và 47 ms, StatusCode 0.</w:t>
      </w:r>
    </w:p>
    <w:p w14:paraId="0767886F" w14:textId="77777777" w:rsidR="003C607E" w:rsidRDefault="0038681A">
      <w:pPr>
        <w:pStyle w:val="ListNumber"/>
        <w:spacing w:after="60" w:line="312" w:lineRule="auto"/>
        <w:jc w:val="both"/>
      </w:pPr>
      <w:r>
        <w:rPr>
          <w:sz w:val="24"/>
        </w:rPr>
        <w:t>Dùng nslookup www.microsoft.com để kiểm tra DNS. Tên miền phân giải được sang bản ghi IPv4, nên DNS hoạt động.</w:t>
      </w:r>
    </w:p>
    <w:tbl>
      <w:tblPr>
        <w:tblW w:w="0" w:type="auto"/>
        <w:jc w:val="center"/>
        <w:tblLook w:val="04A0" w:firstRow="1" w:lastRow="0" w:firstColumn="1" w:lastColumn="0" w:noHBand="0" w:noVBand="1"/>
      </w:tblPr>
      <w:tblGrid>
        <w:gridCol w:w="9355"/>
      </w:tblGrid>
      <w:tr w:rsidR="003C607E" w14:paraId="08F7BE11" w14:textId="77777777">
        <w:trPr>
          <w:jc w:val="center"/>
        </w:trPr>
        <w:tc>
          <w:tcPr>
            <w:tcW w:w="9355" w:type="dxa"/>
            <w:shd w:val="clear" w:color="auto" w:fill="1F2937"/>
            <w:tcMar>
              <w:top w:w="100" w:type="dxa"/>
              <w:left w:w="160" w:type="dxa"/>
              <w:bottom w:w="100" w:type="dxa"/>
              <w:right w:w="160" w:type="dxa"/>
            </w:tcMar>
          </w:tcPr>
          <w:p w14:paraId="29E9CA04" w14:textId="77777777" w:rsidR="003C607E" w:rsidRDefault="0038681A">
            <w:pPr>
              <w:spacing w:after="0"/>
            </w:pPr>
            <w:r>
              <w:rPr>
                <w:rFonts w:ascii="Consolas" w:eastAsia="Consolas" w:hAnsi="Consolas"/>
                <w:color w:val="FFFFFF"/>
                <w:sz w:val="19"/>
              </w:rPr>
              <w:t>ipconfig /all</w:t>
            </w:r>
            <w:r>
              <w:br/>
            </w:r>
            <w:r>
              <w:rPr>
                <w:rFonts w:ascii="Consolas" w:eastAsia="Consolas" w:hAnsi="Consolas"/>
                <w:color w:val="FFFFFF"/>
                <w:sz w:val="19"/>
              </w:rPr>
              <w:t>ping 1.1.1.1</w:t>
            </w:r>
            <w:r>
              <w:br/>
            </w:r>
            <w:r>
              <w:rPr>
                <w:rFonts w:ascii="Consolas" w:eastAsia="Consolas" w:hAnsi="Consolas"/>
                <w:color w:val="FFFFFF"/>
                <w:sz w:val="19"/>
              </w:rPr>
              <w:t>nslookup www.microsoft.com</w:t>
            </w:r>
          </w:p>
        </w:tc>
      </w:tr>
    </w:tbl>
    <w:p w14:paraId="23435803" w14:textId="77777777" w:rsidR="003C607E" w:rsidRDefault="003C607E">
      <w:pPr>
        <w:spacing w:after="0" w:line="312" w:lineRule="auto"/>
        <w:jc w:val="both"/>
      </w:pPr>
    </w:p>
    <w:p w14:paraId="699429A7" w14:textId="77777777" w:rsidR="003C607E" w:rsidRDefault="0038681A">
      <w:pPr>
        <w:spacing w:line="312" w:lineRule="auto"/>
        <w:jc w:val="both"/>
      </w:pPr>
      <w:r>
        <w:rPr>
          <w:sz w:val="24"/>
        </w:rPr>
        <w:t>Kết quả: kết nối đang hoạt động bình thường, vì vậy không cần chạy ipconfig /release, ipconfig /renew hay Network reset. Nếu địa chỉ IPv4 bị thiếu hoặc có dạng 169.254.x.x, khi đó mới release/renew, khởi động lại adapter rồi kiểm tra driver. Cách làm theo tầng giúp tránh thay đổi hệ thống quá mức khi chưa xác định nguyên nhân.</w:t>
      </w:r>
    </w:p>
    <w:p w14:paraId="740EDF34" w14:textId="77777777" w:rsidR="003C607E" w:rsidRDefault="0038681A">
      <w:pPr>
        <w:spacing w:line="312" w:lineRule="auto"/>
        <w:jc w:val="center"/>
      </w:pPr>
      <w:r>
        <w:rPr>
          <w:noProof/>
        </w:rPr>
        <w:drawing>
          <wp:inline distT="0" distB="0" distL="114300" distR="114300" wp14:anchorId="7E31FF94" wp14:editId="5F26C859">
            <wp:extent cx="5579745" cy="3134995"/>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3135000"/>
                    </a:xfrm>
                    <a:prstGeom prst="rect">
                      <a:avLst/>
                    </a:prstGeom>
                  </pic:spPr>
                </pic:pic>
              </a:graphicData>
            </a:graphic>
          </wp:inline>
        </w:drawing>
      </w:r>
    </w:p>
    <w:p w14:paraId="7995D189" w14:textId="77777777" w:rsidR="003C607E" w:rsidRDefault="0038681A">
      <w:pPr>
        <w:pStyle w:val="Caption"/>
        <w:spacing w:line="312" w:lineRule="auto"/>
        <w:jc w:val="center"/>
      </w:pPr>
      <w:r>
        <w:rPr>
          <w:b w:val="0"/>
          <w:color w:val="000000"/>
        </w:rPr>
        <w:t>Hình 6. Kết quả kiểm tra kết nối trong Command Prompt</w:t>
      </w:r>
    </w:p>
    <w:p w14:paraId="03947A85" w14:textId="77777777" w:rsidR="003C607E" w:rsidRDefault="0038681A">
      <w:pPr>
        <w:pStyle w:val="Heading2"/>
        <w:spacing w:line="312" w:lineRule="auto"/>
        <w:jc w:val="both"/>
      </w:pPr>
      <w:r>
        <w:rPr>
          <w:rFonts w:ascii="Times New Roman" w:eastAsia="Times New Roman" w:hAnsi="Times New Roman"/>
        </w:rPr>
        <w:lastRenderedPageBreak/>
        <w:t>3.2. Nhiệm vụ 2.2 — Notepad++ và file Python lớn</w:t>
      </w:r>
    </w:p>
    <w:tbl>
      <w:tblPr>
        <w:tblW w:w="0" w:type="auto"/>
        <w:jc w:val="center"/>
        <w:tblLook w:val="04A0" w:firstRow="1" w:lastRow="0" w:firstColumn="1" w:lastColumn="0" w:noHBand="0" w:noVBand="1"/>
      </w:tblPr>
      <w:tblGrid>
        <w:gridCol w:w="9355"/>
      </w:tblGrid>
      <w:tr w:rsidR="003C607E" w14:paraId="42E4B528" w14:textId="77777777">
        <w:trPr>
          <w:jc w:val="center"/>
        </w:trPr>
        <w:tc>
          <w:tcPr>
            <w:tcW w:w="9355" w:type="dxa"/>
            <w:shd w:val="clear" w:color="auto" w:fill="D9EAF7"/>
            <w:tcMar>
              <w:top w:w="110" w:type="dxa"/>
              <w:left w:w="140" w:type="dxa"/>
              <w:bottom w:w="110" w:type="dxa"/>
              <w:right w:w="140" w:type="dxa"/>
            </w:tcMar>
          </w:tcPr>
          <w:p w14:paraId="722CFCA2" w14:textId="77777777" w:rsidR="003C607E" w:rsidRDefault="0038681A">
            <w:r>
              <w:rPr>
                <w:rFonts w:ascii="Arial" w:eastAsia="Arial" w:hAnsi="Arial"/>
                <w:b/>
                <w:color w:val="1F4E78"/>
                <w:sz w:val="20"/>
              </w:rPr>
              <w:t xml:space="preserve">Prompt: </w:t>
            </w:r>
            <w:r>
              <w:rPr>
                <w:rFonts w:ascii="Arial" w:eastAsia="Arial" w:hAnsi="Arial"/>
                <w:i/>
                <w:color w:val="243B53"/>
                <w:sz w:val="20"/>
              </w:rPr>
              <w:t>Notepad++ không m</w:t>
            </w:r>
            <w:r>
              <w:rPr>
                <w:rFonts w:ascii="Arial" w:eastAsia="Arial" w:hAnsi="Arial"/>
                <w:i/>
                <w:color w:val="243B53"/>
                <w:sz w:val="20"/>
              </w:rPr>
              <w:t>ở</w:t>
            </w:r>
            <w:r>
              <w:rPr>
                <w:rFonts w:ascii="Arial" w:eastAsia="Arial" w:hAnsi="Arial"/>
                <w:i/>
                <w:color w:val="243B53"/>
                <w:sz w:val="20"/>
              </w:rPr>
              <w:t xml:space="preserve"> đư</w:t>
            </w:r>
            <w:r>
              <w:rPr>
                <w:rFonts w:ascii="Arial" w:eastAsia="Arial" w:hAnsi="Arial"/>
                <w:i/>
                <w:color w:val="243B53"/>
                <w:sz w:val="20"/>
              </w:rPr>
              <w:t>ợ</w:t>
            </w:r>
            <w:r>
              <w:rPr>
                <w:rFonts w:ascii="Arial" w:eastAsia="Arial" w:hAnsi="Arial"/>
                <w:i/>
                <w:color w:val="243B53"/>
                <w:sz w:val="20"/>
              </w:rPr>
              <w:t>c file Python l</w:t>
            </w:r>
            <w:r>
              <w:rPr>
                <w:rFonts w:ascii="Arial" w:eastAsia="Arial" w:hAnsi="Arial"/>
                <w:i/>
                <w:color w:val="243B53"/>
                <w:sz w:val="20"/>
              </w:rPr>
              <w:t>ớ</w:t>
            </w:r>
            <w:r>
              <w:rPr>
                <w:rFonts w:ascii="Arial" w:eastAsia="Arial" w:hAnsi="Arial"/>
                <w:i/>
                <w:color w:val="243B53"/>
                <w:sz w:val="20"/>
              </w:rPr>
              <w:t>n trên Windows: hãy s</w:t>
            </w:r>
            <w:r>
              <w:rPr>
                <w:rFonts w:ascii="Arial" w:eastAsia="Arial" w:hAnsi="Arial"/>
                <w:i/>
                <w:color w:val="243B53"/>
                <w:sz w:val="20"/>
              </w:rPr>
              <w:t>ắ</w:t>
            </w:r>
            <w:r>
              <w:rPr>
                <w:rFonts w:ascii="Arial" w:eastAsia="Arial" w:hAnsi="Arial"/>
                <w:i/>
                <w:color w:val="243B53"/>
                <w:sz w:val="20"/>
              </w:rPr>
              <w:t>p x</w:t>
            </w:r>
            <w:r>
              <w:rPr>
                <w:rFonts w:ascii="Arial" w:eastAsia="Arial" w:hAnsi="Arial"/>
                <w:i/>
                <w:color w:val="243B53"/>
                <w:sz w:val="20"/>
              </w:rPr>
              <w:t>ế</w:t>
            </w:r>
            <w:r>
              <w:rPr>
                <w:rFonts w:ascii="Arial" w:eastAsia="Arial" w:hAnsi="Arial"/>
                <w:i/>
                <w:color w:val="243B53"/>
                <w:sz w:val="20"/>
              </w:rPr>
              <w:t>p gi</w:t>
            </w:r>
            <w:r>
              <w:rPr>
                <w:rFonts w:ascii="Arial" w:eastAsia="Arial" w:hAnsi="Arial"/>
                <w:i/>
                <w:color w:val="243B53"/>
                <w:sz w:val="20"/>
              </w:rPr>
              <w:t>ả</w:t>
            </w:r>
            <w:r>
              <w:rPr>
                <w:rFonts w:ascii="Arial" w:eastAsia="Arial" w:hAnsi="Arial"/>
                <w:i/>
                <w:color w:val="243B53"/>
                <w:sz w:val="20"/>
              </w:rPr>
              <w:t>i pháp t</w:t>
            </w:r>
            <w:r>
              <w:rPr>
                <w:rFonts w:ascii="Arial" w:eastAsia="Arial" w:hAnsi="Arial"/>
                <w:i/>
                <w:color w:val="243B53"/>
                <w:sz w:val="20"/>
              </w:rPr>
              <w:t>ừ</w:t>
            </w:r>
            <w:r>
              <w:rPr>
                <w:rFonts w:ascii="Arial" w:eastAsia="Arial" w:hAnsi="Arial"/>
                <w:i/>
                <w:color w:val="243B53"/>
                <w:sz w:val="20"/>
              </w:rPr>
              <w:t xml:space="preserve"> ít r</w:t>
            </w:r>
            <w:r>
              <w:rPr>
                <w:rFonts w:ascii="Arial" w:eastAsia="Arial" w:hAnsi="Arial"/>
                <w:i/>
                <w:color w:val="243B53"/>
                <w:sz w:val="20"/>
              </w:rPr>
              <w:t>ủ</w:t>
            </w:r>
            <w:r>
              <w:rPr>
                <w:rFonts w:ascii="Arial" w:eastAsia="Arial" w:hAnsi="Arial"/>
                <w:i/>
                <w:color w:val="243B53"/>
                <w:sz w:val="20"/>
              </w:rPr>
              <w:t>i ro đ</w:t>
            </w:r>
            <w:r>
              <w:rPr>
                <w:rFonts w:ascii="Arial" w:eastAsia="Arial" w:hAnsi="Arial"/>
                <w:i/>
                <w:color w:val="243B53"/>
                <w:sz w:val="20"/>
              </w:rPr>
              <w:t>ế</w:t>
            </w:r>
            <w:r>
              <w:rPr>
                <w:rFonts w:ascii="Arial" w:eastAsia="Arial" w:hAnsi="Arial"/>
                <w:i/>
                <w:color w:val="243B53"/>
                <w:sz w:val="20"/>
              </w:rPr>
              <w:t>n nhi</w:t>
            </w:r>
            <w:r>
              <w:rPr>
                <w:rFonts w:ascii="Arial" w:eastAsia="Arial" w:hAnsi="Arial"/>
                <w:i/>
                <w:color w:val="243B53"/>
                <w:sz w:val="20"/>
              </w:rPr>
              <w:t>ề</w:t>
            </w:r>
            <w:r>
              <w:rPr>
                <w:rFonts w:ascii="Arial" w:eastAsia="Arial" w:hAnsi="Arial"/>
                <w:i/>
                <w:color w:val="243B53"/>
                <w:sz w:val="20"/>
              </w:rPr>
              <w:t>u thay đ</w:t>
            </w:r>
            <w:r>
              <w:rPr>
                <w:rFonts w:ascii="Arial" w:eastAsia="Arial" w:hAnsi="Arial"/>
                <w:i/>
                <w:color w:val="243B53"/>
                <w:sz w:val="20"/>
              </w:rPr>
              <w:t>ổ</w:t>
            </w:r>
            <w:r>
              <w:rPr>
                <w:rFonts w:ascii="Arial" w:eastAsia="Arial" w:hAnsi="Arial"/>
                <w:i/>
                <w:color w:val="243B53"/>
                <w:sz w:val="20"/>
              </w:rPr>
              <w:t>i, ưu tiên phiên b</w:t>
            </w:r>
            <w:r>
              <w:rPr>
                <w:rFonts w:ascii="Arial" w:eastAsia="Arial" w:hAnsi="Arial"/>
                <w:i/>
                <w:color w:val="243B53"/>
                <w:sz w:val="20"/>
              </w:rPr>
              <w:t>ả</w:t>
            </w:r>
            <w:r>
              <w:rPr>
                <w:rFonts w:ascii="Arial" w:eastAsia="Arial" w:hAnsi="Arial"/>
                <w:i/>
                <w:color w:val="243B53"/>
                <w:sz w:val="20"/>
              </w:rPr>
              <w:t>n 64-bit, plugin và dung lư</w:t>
            </w:r>
            <w:r>
              <w:rPr>
                <w:rFonts w:ascii="Arial" w:eastAsia="Arial" w:hAnsi="Arial"/>
                <w:i/>
                <w:color w:val="243B53"/>
                <w:sz w:val="20"/>
              </w:rPr>
              <w:t>ợ</w:t>
            </w:r>
            <w:r>
              <w:rPr>
                <w:rFonts w:ascii="Arial" w:eastAsia="Arial" w:hAnsi="Arial"/>
                <w:i/>
                <w:color w:val="243B53"/>
                <w:sz w:val="20"/>
              </w:rPr>
              <w:t>ng b</w:t>
            </w:r>
            <w:r>
              <w:rPr>
                <w:rFonts w:ascii="Arial" w:eastAsia="Arial" w:hAnsi="Arial"/>
                <w:i/>
                <w:color w:val="243B53"/>
                <w:sz w:val="20"/>
              </w:rPr>
              <w:t>ộ</w:t>
            </w:r>
            <w:r>
              <w:rPr>
                <w:rFonts w:ascii="Arial" w:eastAsia="Arial" w:hAnsi="Arial"/>
                <w:i/>
                <w:color w:val="243B53"/>
                <w:sz w:val="20"/>
              </w:rPr>
              <w:t xml:space="preserve"> nh</w:t>
            </w:r>
            <w:r>
              <w:rPr>
                <w:rFonts w:ascii="Arial" w:eastAsia="Arial" w:hAnsi="Arial"/>
                <w:i/>
                <w:color w:val="243B53"/>
                <w:sz w:val="20"/>
              </w:rPr>
              <w:t>ớ</w:t>
            </w:r>
            <w:r>
              <w:rPr>
                <w:rFonts w:ascii="Arial" w:eastAsia="Arial" w:hAnsi="Arial"/>
                <w:i/>
                <w:color w:val="243B53"/>
                <w:sz w:val="20"/>
              </w:rPr>
              <w:t>; nêu khi nào nên chuy</w:t>
            </w:r>
            <w:r>
              <w:rPr>
                <w:rFonts w:ascii="Arial" w:eastAsia="Arial" w:hAnsi="Arial"/>
                <w:i/>
                <w:color w:val="243B53"/>
                <w:sz w:val="20"/>
              </w:rPr>
              <w:t>ể</w:t>
            </w:r>
            <w:r>
              <w:rPr>
                <w:rFonts w:ascii="Arial" w:eastAsia="Arial" w:hAnsi="Arial"/>
                <w:i/>
                <w:color w:val="243B53"/>
                <w:sz w:val="20"/>
              </w:rPr>
              <w:t>n sang VS Code.</w:t>
            </w:r>
          </w:p>
        </w:tc>
      </w:tr>
    </w:tbl>
    <w:p w14:paraId="5B06A55C" w14:textId="77777777" w:rsidR="003C607E" w:rsidRDefault="003C607E">
      <w:pPr>
        <w:spacing w:after="0" w:line="312" w:lineRule="auto"/>
        <w:jc w:val="both"/>
      </w:pPr>
    </w:p>
    <w:p w14:paraId="29028E7E" w14:textId="77777777" w:rsidR="003C607E" w:rsidRDefault="0038681A">
      <w:pPr>
        <w:spacing w:line="312" w:lineRule="auto"/>
        <w:jc w:val="both"/>
      </w:pPr>
      <w:r>
        <w:rPr>
          <w:sz w:val="24"/>
        </w:rPr>
        <w:t>Em không tải tệp mẫu không rõ nguồn. Script tao_file_lon.py (Được tạo bởi Claude Opus 5) tạo cục bộ một file Python hợp lệ tối thiểu 1.100.000 byte bằng các dòng chú thích lặp. Cách này đáp ứng điều kiện hơn 1 MB và không đưa mã lạ vào máy.</w:t>
      </w:r>
    </w:p>
    <w:tbl>
      <w:tblPr>
        <w:tblW w:w="0" w:type="auto"/>
        <w:jc w:val="center"/>
        <w:tblLook w:val="04A0" w:firstRow="1" w:lastRow="0" w:firstColumn="1" w:lastColumn="0" w:noHBand="0" w:noVBand="1"/>
      </w:tblPr>
      <w:tblGrid>
        <w:gridCol w:w="9355"/>
      </w:tblGrid>
      <w:tr w:rsidR="003C607E" w14:paraId="18C0D6B3" w14:textId="77777777">
        <w:trPr>
          <w:jc w:val="center"/>
        </w:trPr>
        <w:tc>
          <w:tcPr>
            <w:tcW w:w="9355" w:type="dxa"/>
            <w:shd w:val="clear" w:color="auto" w:fill="1F2937"/>
            <w:tcMar>
              <w:top w:w="100" w:type="dxa"/>
              <w:left w:w="160" w:type="dxa"/>
              <w:bottom w:w="100" w:type="dxa"/>
              <w:right w:w="160" w:type="dxa"/>
            </w:tcMar>
          </w:tcPr>
          <w:p w14:paraId="622149F8"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from pathlib import Path</w:t>
            </w:r>
          </w:p>
          <w:p w14:paraId="321F92E6" w14:textId="77777777" w:rsidR="003C607E" w:rsidRDefault="003C607E">
            <w:pPr>
              <w:shd w:val="clear" w:color="auto" w:fill="121314"/>
              <w:spacing w:line="285" w:lineRule="atLeast"/>
              <w:rPr>
                <w:rFonts w:ascii="Consolas" w:eastAsia="Consolas" w:hAnsi="Consolas" w:cs="Consolas"/>
                <w:color w:val="BBBEBF"/>
                <w:sz w:val="21"/>
                <w:szCs w:val="21"/>
              </w:rPr>
            </w:pPr>
          </w:p>
          <w:p w14:paraId="0053594D"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ROOT = Path(__file__).resolve().parents[1]</w:t>
            </w:r>
          </w:p>
          <w:p w14:paraId="189586FD"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OUTPUT = ROOT / "tai_nguyen_kiem_tra" / "python_lon_1mb.py"</w:t>
            </w:r>
          </w:p>
          <w:p w14:paraId="3B684B3D"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MINIMUM_SIZE = 1_100_000</w:t>
            </w:r>
          </w:p>
          <w:p w14:paraId="2B1B3544"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COMMENT_LINE = (</w:t>
            </w:r>
          </w:p>
          <w:p w14:paraId="4DD7300B"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b"# Dong du lieu mau dung de kiem tra Notepad++; khong chua du lieu tai tu Internet.\n"</w:t>
            </w:r>
          </w:p>
          <w:p w14:paraId="535AF4A1"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w:t>
            </w:r>
          </w:p>
          <w:p w14:paraId="6367AE23"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TRAILER = b'\nif __name__ == "__main__":\n    print("Tep kiem tra mo thanh cong.")\n'</w:t>
            </w:r>
          </w:p>
          <w:p w14:paraId="1B9052E7" w14:textId="77777777" w:rsidR="003C607E" w:rsidRDefault="003C607E">
            <w:pPr>
              <w:spacing w:after="240"/>
            </w:pPr>
          </w:p>
          <w:p w14:paraId="0AC927C3"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def main() -&gt; None:</w:t>
            </w:r>
          </w:p>
          <w:p w14:paraId="62070E06"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OUTPUT.parent.mkdir(parents=True, exist_ok=True)</w:t>
            </w:r>
          </w:p>
          <w:p w14:paraId="43B1E022" w14:textId="77777777" w:rsidR="003C607E" w:rsidRDefault="003C607E"/>
          <w:p w14:paraId="19F05E08"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with OUTPUT.open("wb") as output_file:</w:t>
            </w:r>
          </w:p>
          <w:p w14:paraId="35541F0A"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while output_file.tell() &lt; MINIMUM_SIZE - len(TRAILER):</w:t>
            </w:r>
          </w:p>
          <w:p w14:paraId="77379D11"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output_file.write(COMMENT_LINE)</w:t>
            </w:r>
          </w:p>
          <w:p w14:paraId="2B919E99"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output_file.write(TRAILER)</w:t>
            </w:r>
          </w:p>
          <w:p w14:paraId="0C7E0C28" w14:textId="77777777" w:rsidR="003C607E" w:rsidRDefault="003C607E"/>
          <w:p w14:paraId="5AA51353"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size = OUTPUT.stat().st_size</w:t>
            </w:r>
          </w:p>
          <w:p w14:paraId="09E34B38"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print(f"Da tao: {OUTPUT}")</w:t>
            </w:r>
          </w:p>
          <w:p w14:paraId="6FC964AE"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print(f"Kich thuoc: {size:,} byte ({size / 1_000_000:.2f} MB)")</w:t>
            </w:r>
          </w:p>
          <w:p w14:paraId="1C28500A" w14:textId="77777777" w:rsidR="003C607E" w:rsidRDefault="003C607E">
            <w:pPr>
              <w:spacing w:after="240"/>
            </w:pPr>
          </w:p>
          <w:p w14:paraId="5193479A"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if __name__ == "__main__":</w:t>
            </w:r>
          </w:p>
          <w:p w14:paraId="1A2ED316" w14:textId="77777777" w:rsidR="003C607E" w:rsidRDefault="0038681A">
            <w:pPr>
              <w:shd w:val="clear" w:color="auto" w:fill="121314"/>
              <w:spacing w:line="285" w:lineRule="atLeast"/>
              <w:rPr>
                <w:rFonts w:ascii="Consolas" w:eastAsia="Consolas" w:hAnsi="Consolas" w:cs="Consolas"/>
                <w:color w:val="BBBEBF"/>
                <w:sz w:val="21"/>
                <w:szCs w:val="21"/>
              </w:rPr>
            </w:pPr>
            <w:r>
              <w:rPr>
                <w:rFonts w:ascii="Consolas" w:eastAsia="Consolas" w:hAnsi="Consolas" w:cs="Consolas"/>
                <w:sz w:val="21"/>
                <w:szCs w:val="21"/>
                <w:shd w:val="clear" w:color="auto" w:fill="121314"/>
                <w:lang w:eastAsia="zh-CN" w:bidi="ar"/>
              </w:rPr>
              <w:t>    main()</w:t>
            </w:r>
          </w:p>
          <w:p w14:paraId="1164BB4D" w14:textId="77777777" w:rsidR="003C607E" w:rsidRDefault="003C607E"/>
          <w:p w14:paraId="60723750" w14:textId="77777777" w:rsidR="003C607E" w:rsidRDefault="0038681A">
            <w:pPr>
              <w:spacing w:after="0"/>
            </w:pPr>
            <w:r>
              <w:rPr>
                <w:rFonts w:ascii="Consolas" w:eastAsia="Consolas" w:hAnsi="Consolas"/>
                <w:color w:val="FFFFFF"/>
                <w:sz w:val="19"/>
              </w:rPr>
              <w:br/>
              <w:t>&gt;&gt; python tao_file_lon.py</w:t>
            </w:r>
          </w:p>
        </w:tc>
      </w:tr>
    </w:tbl>
    <w:p w14:paraId="38F95450" w14:textId="77777777" w:rsidR="003C607E" w:rsidRDefault="003C607E">
      <w:pPr>
        <w:spacing w:after="0" w:line="312" w:lineRule="auto"/>
        <w:jc w:val="both"/>
      </w:pPr>
    </w:p>
    <w:p w14:paraId="50245F3F" w14:textId="77777777" w:rsidR="003C607E" w:rsidRDefault="0038681A">
      <w:pPr>
        <w:pStyle w:val="ListNumber"/>
        <w:spacing w:after="60" w:line="312" w:lineRule="auto"/>
        <w:jc w:val="both"/>
      </w:pPr>
      <w:r>
        <w:rPr>
          <w:sz w:val="24"/>
        </w:rPr>
        <w:t>Kiểm tra dung lượng trống, đóng các tab không cần và thử mở lại file.</w:t>
      </w:r>
    </w:p>
    <w:p w14:paraId="1E66DA17" w14:textId="77777777" w:rsidR="003C607E" w:rsidRDefault="0038681A">
      <w:pPr>
        <w:pStyle w:val="ListNumber"/>
        <w:spacing w:after="60" w:line="312" w:lineRule="auto"/>
        <w:jc w:val="both"/>
      </w:pPr>
      <w:r>
        <w:rPr>
          <w:sz w:val="24"/>
        </w:rPr>
        <w:t>Dùng Notepad++ 64-bit bản mới từ nguồn chính thức; bản 64-bit có không gian địa chỉ lớn hơn bản 32-bit.</w:t>
      </w:r>
    </w:p>
    <w:p w14:paraId="6AC974E7" w14:textId="77777777" w:rsidR="003C607E" w:rsidRDefault="0038681A">
      <w:pPr>
        <w:pStyle w:val="ListNumber"/>
        <w:spacing w:after="60" w:line="312" w:lineRule="auto"/>
        <w:jc w:val="both"/>
      </w:pPr>
      <w:r>
        <w:rPr>
          <w:sz w:val="24"/>
        </w:rPr>
        <w:t>Nếu ứng dụng treo, chạy thử không nạp plugin hoặc tắt từng plugin để xác định xung đột.</w:t>
      </w:r>
    </w:p>
    <w:p w14:paraId="4D96A5DF" w14:textId="77777777" w:rsidR="003C607E" w:rsidRDefault="0038681A">
      <w:pPr>
        <w:pStyle w:val="ListNumber"/>
        <w:spacing w:after="60" w:line="312" w:lineRule="auto"/>
        <w:jc w:val="both"/>
      </w:pPr>
      <w:r>
        <w:rPr>
          <w:sz w:val="24"/>
        </w:rPr>
        <w:t>Không bật theo dõi thay đổi/đánh dấu cú pháp nặng khi file quá lớn; chia file nếu nội dung cho phép.</w:t>
      </w:r>
    </w:p>
    <w:p w14:paraId="276641D7" w14:textId="77777777" w:rsidR="003C607E" w:rsidRDefault="0038681A">
      <w:pPr>
        <w:pStyle w:val="ListNumber"/>
        <w:spacing w:after="60" w:line="312" w:lineRule="auto"/>
        <w:jc w:val="both"/>
      </w:pPr>
      <w:r>
        <w:rPr>
          <w:sz w:val="24"/>
        </w:rPr>
        <w:t>Chuyển sang VS Code hoặc công cụ xử lý theo luồng nếu file vượt khả năng chỉnh sửa tương tác. Đổi trình soạn thảo là phương án cuối, không phải cách che nguyên nhân.</w:t>
      </w:r>
    </w:p>
    <w:p w14:paraId="18F8A92D" w14:textId="77777777" w:rsidR="003C607E" w:rsidRDefault="0038681A">
      <w:pPr>
        <w:spacing w:line="312" w:lineRule="auto"/>
        <w:jc w:val="both"/>
      </w:pPr>
      <w:r>
        <w:rPr>
          <w:sz w:val="24"/>
        </w:rPr>
        <w:t>Kết quả: file hơn 1 MB đã được mở trong Notepad++ 64-bit và có ảnh minh chứng kèm theo.</w:t>
      </w:r>
    </w:p>
    <w:p w14:paraId="167EF58C" w14:textId="77777777" w:rsidR="003C607E" w:rsidRDefault="0038681A">
      <w:pPr>
        <w:spacing w:line="312" w:lineRule="auto"/>
        <w:jc w:val="center"/>
      </w:pPr>
      <w:r>
        <w:rPr>
          <w:noProof/>
        </w:rPr>
        <w:drawing>
          <wp:inline distT="0" distB="0" distL="114300" distR="114300" wp14:anchorId="6DE0FAA3" wp14:editId="6AFC262A">
            <wp:extent cx="5579745" cy="3009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009995"/>
                    </a:xfrm>
                    <a:prstGeom prst="rect">
                      <a:avLst/>
                    </a:prstGeom>
                  </pic:spPr>
                </pic:pic>
              </a:graphicData>
            </a:graphic>
          </wp:inline>
        </w:drawing>
      </w:r>
    </w:p>
    <w:p w14:paraId="1F9EB94E" w14:textId="77777777" w:rsidR="003C607E" w:rsidRDefault="0038681A">
      <w:pPr>
        <w:pStyle w:val="Caption"/>
        <w:spacing w:line="312" w:lineRule="auto"/>
        <w:jc w:val="center"/>
      </w:pPr>
      <w:r>
        <w:rPr>
          <w:b w:val="0"/>
          <w:color w:val="000000"/>
        </w:rPr>
        <w:t>Hình 7. Notepad++ mở file Python lớn hơn 1 MB</w:t>
      </w:r>
    </w:p>
    <w:p w14:paraId="273796B7" w14:textId="77777777" w:rsidR="003C607E" w:rsidRDefault="0038681A">
      <w:pPr>
        <w:pStyle w:val="Heading1"/>
        <w:spacing w:line="312" w:lineRule="auto"/>
        <w:jc w:val="both"/>
      </w:pPr>
      <w:r>
        <w:rPr>
          <w:rFonts w:ascii="Times New Roman" w:eastAsia="Times New Roman" w:hAnsi="Times New Roman"/>
        </w:rPr>
        <w:t>4. PHẦN 3 — ỨNG DỤNG AI TRONG HỌC TẬP</w:t>
      </w:r>
    </w:p>
    <w:p w14:paraId="1A9DB8DC" w14:textId="77777777" w:rsidR="003C607E" w:rsidRDefault="0038681A">
      <w:pPr>
        <w:pStyle w:val="Heading2"/>
        <w:spacing w:line="312" w:lineRule="auto"/>
        <w:jc w:val="both"/>
      </w:pPr>
      <w:r>
        <w:rPr>
          <w:rFonts w:ascii="Times New Roman" w:eastAsia="Times New Roman" w:hAnsi="Times New Roman"/>
        </w:rPr>
        <w:t>4.1. Nhiệm vụ 3.1 — Infographic bằng Canva AI</w:t>
      </w:r>
    </w:p>
    <w:tbl>
      <w:tblPr>
        <w:tblW w:w="0" w:type="auto"/>
        <w:jc w:val="center"/>
        <w:tblLook w:val="04A0" w:firstRow="1" w:lastRow="0" w:firstColumn="1" w:lastColumn="0" w:noHBand="0" w:noVBand="1"/>
      </w:tblPr>
      <w:tblGrid>
        <w:gridCol w:w="9355"/>
      </w:tblGrid>
      <w:tr w:rsidR="003C607E" w14:paraId="60BCF1FC" w14:textId="77777777">
        <w:trPr>
          <w:jc w:val="center"/>
        </w:trPr>
        <w:tc>
          <w:tcPr>
            <w:tcW w:w="9355" w:type="dxa"/>
            <w:shd w:val="clear" w:color="auto" w:fill="D9EAF7"/>
            <w:tcMar>
              <w:top w:w="110" w:type="dxa"/>
              <w:left w:w="140" w:type="dxa"/>
              <w:bottom w:w="110" w:type="dxa"/>
              <w:right w:w="140" w:type="dxa"/>
            </w:tcMar>
          </w:tcPr>
          <w:p w14:paraId="2FC98340" w14:textId="77777777" w:rsidR="003C607E" w:rsidRDefault="0038681A">
            <w:r>
              <w:rPr>
                <w:rFonts w:ascii="Arial" w:eastAsia="Arial" w:hAnsi="Arial"/>
                <w:b/>
                <w:color w:val="1F4E78"/>
                <w:sz w:val="20"/>
              </w:rPr>
              <w:t xml:space="preserve">Prompt: </w:t>
            </w:r>
            <w:r>
              <w:rPr>
                <w:rFonts w:ascii="Arial" w:eastAsia="Arial" w:hAnsi="Arial"/>
                <w:i/>
                <w:color w:val="243B53"/>
                <w:sz w:val="20"/>
              </w:rPr>
              <w:t>T</w:t>
            </w:r>
            <w:r>
              <w:rPr>
                <w:rFonts w:ascii="Arial" w:eastAsia="Arial" w:hAnsi="Arial"/>
                <w:i/>
                <w:color w:val="243B53"/>
                <w:sz w:val="20"/>
              </w:rPr>
              <w:t>ạ</w:t>
            </w:r>
            <w:r>
              <w:rPr>
                <w:rFonts w:ascii="Arial" w:eastAsia="Arial" w:hAnsi="Arial"/>
                <w:i/>
                <w:color w:val="243B53"/>
                <w:sz w:val="20"/>
              </w:rPr>
              <w:t>o infographic d</w:t>
            </w:r>
            <w:r>
              <w:rPr>
                <w:rFonts w:ascii="Arial" w:eastAsia="Arial" w:hAnsi="Arial"/>
                <w:i/>
                <w:color w:val="243B53"/>
                <w:sz w:val="20"/>
              </w:rPr>
              <w:t>ọ</w:t>
            </w:r>
            <w:r>
              <w:rPr>
                <w:rFonts w:ascii="Arial" w:eastAsia="Arial" w:hAnsi="Arial"/>
                <w:i/>
                <w:color w:val="243B53"/>
                <w:sz w:val="20"/>
              </w:rPr>
              <w:t>c b</w:t>
            </w:r>
            <w:r>
              <w:rPr>
                <w:rFonts w:ascii="Arial" w:eastAsia="Arial" w:hAnsi="Arial"/>
                <w:i/>
                <w:color w:val="243B53"/>
                <w:sz w:val="20"/>
              </w:rPr>
              <w:t>ằ</w:t>
            </w:r>
            <w:r>
              <w:rPr>
                <w:rFonts w:ascii="Arial" w:eastAsia="Arial" w:hAnsi="Arial"/>
                <w:i/>
                <w:color w:val="243B53"/>
                <w:sz w:val="20"/>
              </w:rPr>
              <w:t>ng ti</w:t>
            </w:r>
            <w:r>
              <w:rPr>
                <w:rFonts w:ascii="Arial" w:eastAsia="Arial" w:hAnsi="Arial"/>
                <w:i/>
                <w:color w:val="243B53"/>
                <w:sz w:val="20"/>
              </w:rPr>
              <w:t>ế</w:t>
            </w:r>
            <w:r>
              <w:rPr>
                <w:rFonts w:ascii="Arial" w:eastAsia="Arial" w:hAnsi="Arial"/>
                <w:i/>
                <w:color w:val="243B53"/>
                <w:sz w:val="20"/>
              </w:rPr>
              <w:t>ng Vi</w:t>
            </w:r>
            <w:r>
              <w:rPr>
                <w:rFonts w:ascii="Arial" w:eastAsia="Arial" w:hAnsi="Arial"/>
                <w:i/>
                <w:color w:val="243B53"/>
                <w:sz w:val="20"/>
              </w:rPr>
              <w:t>ệ</w:t>
            </w:r>
            <w:r>
              <w:rPr>
                <w:rFonts w:ascii="Arial" w:eastAsia="Arial" w:hAnsi="Arial"/>
                <w:i/>
                <w:color w:val="243B53"/>
                <w:sz w:val="20"/>
              </w:rPr>
              <w:t>t v</w:t>
            </w:r>
            <w:r>
              <w:rPr>
                <w:rFonts w:ascii="Arial" w:eastAsia="Arial" w:hAnsi="Arial"/>
                <w:i/>
                <w:color w:val="243B53"/>
                <w:sz w:val="20"/>
              </w:rPr>
              <w:t>ớ</w:t>
            </w:r>
            <w:r>
              <w:rPr>
                <w:rFonts w:ascii="Arial" w:eastAsia="Arial" w:hAnsi="Arial"/>
                <w:i/>
                <w:color w:val="243B53"/>
                <w:sz w:val="20"/>
              </w:rPr>
              <w:t>i ch</w:t>
            </w:r>
            <w:r>
              <w:rPr>
                <w:rFonts w:ascii="Arial" w:eastAsia="Arial" w:hAnsi="Arial"/>
                <w:i/>
                <w:color w:val="243B53"/>
                <w:sz w:val="20"/>
              </w:rPr>
              <w:t>ủ</w:t>
            </w:r>
            <w:r>
              <w:rPr>
                <w:rFonts w:ascii="Arial" w:eastAsia="Arial" w:hAnsi="Arial"/>
                <w:i/>
                <w:color w:val="243B53"/>
                <w:sz w:val="20"/>
              </w:rPr>
              <w:t xml:space="preserve"> đ</w:t>
            </w:r>
            <w:r>
              <w:rPr>
                <w:rFonts w:ascii="Arial" w:eastAsia="Arial" w:hAnsi="Arial"/>
                <w:i/>
                <w:color w:val="243B53"/>
                <w:sz w:val="20"/>
              </w:rPr>
              <w:t>ề</w:t>
            </w:r>
            <w:r>
              <w:rPr>
                <w:rFonts w:ascii="Arial" w:eastAsia="Arial" w:hAnsi="Arial"/>
                <w:i/>
                <w:color w:val="243B53"/>
                <w:sz w:val="20"/>
              </w:rPr>
              <w:t xml:space="preserve"> “</w:t>
            </w:r>
            <w:r>
              <w:rPr>
                <w:rFonts w:ascii="Arial" w:eastAsia="Arial" w:hAnsi="Arial"/>
                <w:i/>
                <w:color w:val="243B53"/>
                <w:sz w:val="20"/>
              </w:rPr>
              <w:t>Ứ</w:t>
            </w:r>
            <w:r>
              <w:rPr>
                <w:rFonts w:ascii="Arial" w:eastAsia="Arial" w:hAnsi="Arial"/>
                <w:i/>
                <w:color w:val="243B53"/>
                <w:sz w:val="20"/>
              </w:rPr>
              <w:t>ng d</w:t>
            </w:r>
            <w:r>
              <w:rPr>
                <w:rFonts w:ascii="Arial" w:eastAsia="Arial" w:hAnsi="Arial"/>
                <w:i/>
                <w:color w:val="243B53"/>
                <w:sz w:val="20"/>
              </w:rPr>
              <w:t>ụ</w:t>
            </w:r>
            <w:r>
              <w:rPr>
                <w:rFonts w:ascii="Arial" w:eastAsia="Arial" w:hAnsi="Arial"/>
                <w:i/>
                <w:color w:val="243B53"/>
                <w:sz w:val="20"/>
              </w:rPr>
              <w:t>ng AI trong công ngh</w:t>
            </w:r>
            <w:r>
              <w:rPr>
                <w:rFonts w:ascii="Arial" w:eastAsia="Arial" w:hAnsi="Arial"/>
                <w:i/>
                <w:color w:val="243B53"/>
                <w:sz w:val="20"/>
              </w:rPr>
              <w:t>ệ</w:t>
            </w:r>
            <w:r>
              <w:rPr>
                <w:rFonts w:ascii="Arial" w:eastAsia="Arial" w:hAnsi="Arial"/>
                <w:i/>
                <w:color w:val="243B53"/>
                <w:sz w:val="20"/>
              </w:rPr>
              <w:t xml:space="preserve"> thông tin”. Trình bày 5 nhóm: l</w:t>
            </w:r>
            <w:r>
              <w:rPr>
                <w:rFonts w:ascii="Arial" w:eastAsia="Arial" w:hAnsi="Arial"/>
                <w:i/>
                <w:color w:val="243B53"/>
                <w:sz w:val="20"/>
              </w:rPr>
              <w:t>ậ</w:t>
            </w:r>
            <w:r>
              <w:rPr>
                <w:rFonts w:ascii="Arial" w:eastAsia="Arial" w:hAnsi="Arial"/>
                <w:i/>
                <w:color w:val="243B53"/>
                <w:sz w:val="20"/>
              </w:rPr>
              <w:t>p trình, an toàn thông tin, phân tích d</w:t>
            </w:r>
            <w:r>
              <w:rPr>
                <w:rFonts w:ascii="Arial" w:eastAsia="Arial" w:hAnsi="Arial"/>
                <w:i/>
                <w:color w:val="243B53"/>
                <w:sz w:val="20"/>
              </w:rPr>
              <w:t>ữ</w:t>
            </w:r>
            <w:r>
              <w:rPr>
                <w:rFonts w:ascii="Arial" w:eastAsia="Arial" w:hAnsi="Arial"/>
                <w:i/>
                <w:color w:val="243B53"/>
                <w:sz w:val="20"/>
              </w:rPr>
              <w:t xml:space="preserve"> li</w:t>
            </w:r>
            <w:r>
              <w:rPr>
                <w:rFonts w:ascii="Arial" w:eastAsia="Arial" w:hAnsi="Arial"/>
                <w:i/>
                <w:color w:val="243B53"/>
                <w:sz w:val="20"/>
              </w:rPr>
              <w:t>ệ</w:t>
            </w:r>
            <w:r>
              <w:rPr>
                <w:rFonts w:ascii="Arial" w:eastAsia="Arial" w:hAnsi="Arial"/>
                <w:i/>
                <w:color w:val="243B53"/>
                <w:sz w:val="20"/>
              </w:rPr>
              <w:t>u, v</w:t>
            </w:r>
            <w:r>
              <w:rPr>
                <w:rFonts w:ascii="Arial" w:eastAsia="Arial" w:hAnsi="Arial"/>
                <w:i/>
                <w:color w:val="243B53"/>
                <w:sz w:val="20"/>
              </w:rPr>
              <w:t>ậ</w:t>
            </w:r>
            <w:r>
              <w:rPr>
                <w:rFonts w:ascii="Arial" w:eastAsia="Arial" w:hAnsi="Arial"/>
                <w:i/>
                <w:color w:val="243B53"/>
                <w:sz w:val="20"/>
              </w:rPr>
              <w:t>n hành h</w:t>
            </w:r>
            <w:r>
              <w:rPr>
                <w:rFonts w:ascii="Arial" w:eastAsia="Arial" w:hAnsi="Arial"/>
                <w:i/>
                <w:color w:val="243B53"/>
                <w:sz w:val="20"/>
              </w:rPr>
              <w:t>ệ</w:t>
            </w:r>
            <w:r>
              <w:rPr>
                <w:rFonts w:ascii="Arial" w:eastAsia="Arial" w:hAnsi="Arial"/>
                <w:i/>
                <w:color w:val="243B53"/>
                <w:sz w:val="20"/>
              </w:rPr>
              <w:t xml:space="preserve"> th</w:t>
            </w:r>
            <w:r>
              <w:rPr>
                <w:rFonts w:ascii="Arial" w:eastAsia="Arial" w:hAnsi="Arial"/>
                <w:i/>
                <w:color w:val="243B53"/>
                <w:sz w:val="20"/>
              </w:rPr>
              <w:t>ố</w:t>
            </w:r>
            <w:r>
              <w:rPr>
                <w:rFonts w:ascii="Arial" w:eastAsia="Arial" w:hAnsi="Arial"/>
                <w:i/>
                <w:color w:val="243B53"/>
                <w:sz w:val="20"/>
              </w:rPr>
              <w:t>ng, h</w:t>
            </w:r>
            <w:r>
              <w:rPr>
                <w:rFonts w:ascii="Arial" w:eastAsia="Arial" w:hAnsi="Arial"/>
                <w:i/>
                <w:color w:val="243B53"/>
                <w:sz w:val="20"/>
              </w:rPr>
              <w:t>ọ</w:t>
            </w:r>
            <w:r>
              <w:rPr>
                <w:rFonts w:ascii="Arial" w:eastAsia="Arial" w:hAnsi="Arial"/>
                <w:i/>
                <w:color w:val="243B53"/>
                <w:sz w:val="20"/>
              </w:rPr>
              <w:t>c t</w:t>
            </w:r>
            <w:r>
              <w:rPr>
                <w:rFonts w:ascii="Arial" w:eastAsia="Arial" w:hAnsi="Arial"/>
                <w:i/>
                <w:color w:val="243B53"/>
                <w:sz w:val="20"/>
              </w:rPr>
              <w:t>ậ</w:t>
            </w:r>
            <w:r>
              <w:rPr>
                <w:rFonts w:ascii="Arial" w:eastAsia="Arial" w:hAnsi="Arial"/>
                <w:i/>
                <w:color w:val="243B53"/>
                <w:sz w:val="20"/>
              </w:rPr>
              <w:t>p và h</w:t>
            </w:r>
            <w:r>
              <w:rPr>
                <w:rFonts w:ascii="Arial" w:eastAsia="Arial" w:hAnsi="Arial"/>
                <w:i/>
                <w:color w:val="243B53"/>
                <w:sz w:val="20"/>
              </w:rPr>
              <w:t>ỗ</w:t>
            </w:r>
            <w:r>
              <w:rPr>
                <w:rFonts w:ascii="Arial" w:eastAsia="Arial" w:hAnsi="Arial"/>
                <w:i/>
                <w:color w:val="243B53"/>
                <w:sz w:val="20"/>
              </w:rPr>
              <w:t xml:space="preserve"> tr</w:t>
            </w:r>
            <w:r>
              <w:rPr>
                <w:rFonts w:ascii="Arial" w:eastAsia="Arial" w:hAnsi="Arial"/>
                <w:i/>
                <w:color w:val="243B53"/>
                <w:sz w:val="20"/>
              </w:rPr>
              <w:t>ợ</w:t>
            </w:r>
            <w:r>
              <w:rPr>
                <w:rFonts w:ascii="Arial" w:eastAsia="Arial" w:hAnsi="Arial"/>
                <w:i/>
                <w:color w:val="243B53"/>
                <w:sz w:val="20"/>
              </w:rPr>
              <w:t>. Phong cách t</w:t>
            </w:r>
            <w:r>
              <w:rPr>
                <w:rFonts w:ascii="Arial" w:eastAsia="Arial" w:hAnsi="Arial"/>
                <w:i/>
                <w:color w:val="243B53"/>
                <w:sz w:val="20"/>
              </w:rPr>
              <w:t>ố</w:t>
            </w:r>
            <w:r>
              <w:rPr>
                <w:rFonts w:ascii="Arial" w:eastAsia="Arial" w:hAnsi="Arial"/>
                <w:i/>
                <w:color w:val="243B53"/>
                <w:sz w:val="20"/>
              </w:rPr>
              <w:t>i gi</w:t>
            </w:r>
            <w:r>
              <w:rPr>
                <w:rFonts w:ascii="Arial" w:eastAsia="Arial" w:hAnsi="Arial"/>
                <w:i/>
                <w:color w:val="243B53"/>
                <w:sz w:val="20"/>
              </w:rPr>
              <w:t>ả</w:t>
            </w:r>
            <w:r>
              <w:rPr>
                <w:rFonts w:ascii="Arial" w:eastAsia="Arial" w:hAnsi="Arial"/>
                <w:i/>
                <w:color w:val="243B53"/>
                <w:sz w:val="20"/>
              </w:rPr>
              <w:t>n, xanh dương, d</w:t>
            </w:r>
            <w:r>
              <w:rPr>
                <w:rFonts w:ascii="Arial" w:eastAsia="Arial" w:hAnsi="Arial"/>
                <w:i/>
                <w:color w:val="243B53"/>
                <w:sz w:val="20"/>
              </w:rPr>
              <w:t>ễ</w:t>
            </w:r>
            <w:r>
              <w:rPr>
                <w:rFonts w:ascii="Arial" w:eastAsia="Arial" w:hAnsi="Arial"/>
                <w:i/>
                <w:color w:val="243B53"/>
                <w:sz w:val="20"/>
              </w:rPr>
              <w:t xml:space="preserve"> đ</w:t>
            </w:r>
            <w:r>
              <w:rPr>
                <w:rFonts w:ascii="Arial" w:eastAsia="Arial" w:hAnsi="Arial"/>
                <w:i/>
                <w:color w:val="243B53"/>
                <w:sz w:val="20"/>
              </w:rPr>
              <w:t>ọ</w:t>
            </w:r>
            <w:r>
              <w:rPr>
                <w:rFonts w:ascii="Arial" w:eastAsia="Arial" w:hAnsi="Arial"/>
                <w:i/>
                <w:color w:val="243B53"/>
                <w:sz w:val="20"/>
              </w:rPr>
              <w:t>c; cu</w:t>
            </w:r>
            <w:r>
              <w:rPr>
                <w:rFonts w:ascii="Arial" w:eastAsia="Arial" w:hAnsi="Arial"/>
                <w:i/>
                <w:color w:val="243B53"/>
                <w:sz w:val="20"/>
              </w:rPr>
              <w:t>ố</w:t>
            </w:r>
            <w:r>
              <w:rPr>
                <w:rFonts w:ascii="Arial" w:eastAsia="Arial" w:hAnsi="Arial"/>
                <w:i/>
                <w:color w:val="243B53"/>
                <w:sz w:val="20"/>
              </w:rPr>
              <w:t xml:space="preserve">i </w:t>
            </w:r>
            <w:r>
              <w:rPr>
                <w:rFonts w:ascii="Arial" w:eastAsia="Arial" w:hAnsi="Arial"/>
                <w:i/>
                <w:color w:val="243B53"/>
                <w:sz w:val="20"/>
              </w:rPr>
              <w:t>ả</w:t>
            </w:r>
            <w:r>
              <w:rPr>
                <w:rFonts w:ascii="Arial" w:eastAsia="Arial" w:hAnsi="Arial"/>
                <w:i/>
                <w:color w:val="243B53"/>
                <w:sz w:val="20"/>
              </w:rPr>
              <w:t>nh có b</w:t>
            </w:r>
            <w:r>
              <w:rPr>
                <w:rFonts w:ascii="Arial" w:eastAsia="Arial" w:hAnsi="Arial"/>
                <w:i/>
                <w:color w:val="243B53"/>
                <w:sz w:val="20"/>
              </w:rPr>
              <w:t>ố</w:t>
            </w:r>
            <w:r>
              <w:rPr>
                <w:rFonts w:ascii="Arial" w:eastAsia="Arial" w:hAnsi="Arial"/>
                <w:i/>
                <w:color w:val="243B53"/>
                <w:sz w:val="20"/>
              </w:rPr>
              <w:t>n nguyên t</w:t>
            </w:r>
            <w:r>
              <w:rPr>
                <w:rFonts w:ascii="Arial" w:eastAsia="Arial" w:hAnsi="Arial"/>
                <w:i/>
                <w:color w:val="243B53"/>
                <w:sz w:val="20"/>
              </w:rPr>
              <w:t>ắ</w:t>
            </w:r>
            <w:r>
              <w:rPr>
                <w:rFonts w:ascii="Arial" w:eastAsia="Arial" w:hAnsi="Arial"/>
                <w:i/>
                <w:color w:val="243B53"/>
                <w:sz w:val="20"/>
              </w:rPr>
              <w:t>c: ki</w:t>
            </w:r>
            <w:r>
              <w:rPr>
                <w:rFonts w:ascii="Arial" w:eastAsia="Arial" w:hAnsi="Arial"/>
                <w:i/>
                <w:color w:val="243B53"/>
                <w:sz w:val="20"/>
              </w:rPr>
              <w:t>ể</w:t>
            </w:r>
            <w:r>
              <w:rPr>
                <w:rFonts w:ascii="Arial" w:eastAsia="Arial" w:hAnsi="Arial"/>
                <w:i/>
                <w:color w:val="243B53"/>
                <w:sz w:val="20"/>
              </w:rPr>
              <w:t>m ch</w:t>
            </w:r>
            <w:r>
              <w:rPr>
                <w:rFonts w:ascii="Arial" w:eastAsia="Arial" w:hAnsi="Arial"/>
                <w:i/>
                <w:color w:val="243B53"/>
                <w:sz w:val="20"/>
              </w:rPr>
              <w:t>ứ</w:t>
            </w:r>
            <w:r>
              <w:rPr>
                <w:rFonts w:ascii="Arial" w:eastAsia="Arial" w:hAnsi="Arial"/>
                <w:i/>
                <w:color w:val="243B53"/>
                <w:sz w:val="20"/>
              </w:rPr>
              <w:t>ng, b</w:t>
            </w:r>
            <w:r>
              <w:rPr>
                <w:rFonts w:ascii="Arial" w:eastAsia="Arial" w:hAnsi="Arial"/>
                <w:i/>
                <w:color w:val="243B53"/>
                <w:sz w:val="20"/>
              </w:rPr>
              <w:t>ả</w:t>
            </w:r>
            <w:r>
              <w:rPr>
                <w:rFonts w:ascii="Arial" w:eastAsia="Arial" w:hAnsi="Arial"/>
                <w:i/>
                <w:color w:val="243B53"/>
                <w:sz w:val="20"/>
              </w:rPr>
              <w:t>o m</w:t>
            </w:r>
            <w:r>
              <w:rPr>
                <w:rFonts w:ascii="Arial" w:eastAsia="Arial" w:hAnsi="Arial"/>
                <w:i/>
                <w:color w:val="243B53"/>
                <w:sz w:val="20"/>
              </w:rPr>
              <w:t>ậ</w:t>
            </w:r>
            <w:r>
              <w:rPr>
                <w:rFonts w:ascii="Arial" w:eastAsia="Arial" w:hAnsi="Arial"/>
                <w:i/>
                <w:color w:val="243B53"/>
                <w:sz w:val="20"/>
              </w:rPr>
              <w:t>t, minh b</w:t>
            </w:r>
            <w:r>
              <w:rPr>
                <w:rFonts w:ascii="Arial" w:eastAsia="Arial" w:hAnsi="Arial"/>
                <w:i/>
                <w:color w:val="243B53"/>
                <w:sz w:val="20"/>
              </w:rPr>
              <w:t>ạ</w:t>
            </w:r>
            <w:r>
              <w:rPr>
                <w:rFonts w:ascii="Arial" w:eastAsia="Arial" w:hAnsi="Arial"/>
                <w:i/>
                <w:color w:val="243B53"/>
                <w:sz w:val="20"/>
              </w:rPr>
              <w:t>ch, tôn tr</w:t>
            </w:r>
            <w:r>
              <w:rPr>
                <w:rFonts w:ascii="Arial" w:eastAsia="Arial" w:hAnsi="Arial"/>
                <w:i/>
                <w:color w:val="243B53"/>
                <w:sz w:val="20"/>
              </w:rPr>
              <w:t>ọ</w:t>
            </w:r>
            <w:r>
              <w:rPr>
                <w:rFonts w:ascii="Arial" w:eastAsia="Arial" w:hAnsi="Arial"/>
                <w:i/>
                <w:color w:val="243B53"/>
                <w:sz w:val="20"/>
              </w:rPr>
              <w:t>ng b</w:t>
            </w:r>
            <w:r>
              <w:rPr>
                <w:rFonts w:ascii="Arial" w:eastAsia="Arial" w:hAnsi="Arial"/>
                <w:i/>
                <w:color w:val="243B53"/>
                <w:sz w:val="20"/>
              </w:rPr>
              <w:t>ả</w:t>
            </w:r>
            <w:r>
              <w:rPr>
                <w:rFonts w:ascii="Arial" w:eastAsia="Arial" w:hAnsi="Arial"/>
                <w:i/>
                <w:color w:val="243B53"/>
                <w:sz w:val="20"/>
              </w:rPr>
              <w:t>n quy</w:t>
            </w:r>
            <w:r>
              <w:rPr>
                <w:rFonts w:ascii="Arial" w:eastAsia="Arial" w:hAnsi="Arial"/>
                <w:i/>
                <w:color w:val="243B53"/>
                <w:sz w:val="20"/>
              </w:rPr>
              <w:t>ề</w:t>
            </w:r>
            <w:r>
              <w:rPr>
                <w:rFonts w:ascii="Arial" w:eastAsia="Arial" w:hAnsi="Arial"/>
                <w:i/>
                <w:color w:val="243B53"/>
                <w:sz w:val="20"/>
              </w:rPr>
              <w:t>n. Không t</w:t>
            </w:r>
            <w:r>
              <w:rPr>
                <w:rFonts w:ascii="Arial" w:eastAsia="Arial" w:hAnsi="Arial"/>
                <w:i/>
                <w:color w:val="243B53"/>
                <w:sz w:val="20"/>
              </w:rPr>
              <w:t>ự</w:t>
            </w:r>
            <w:r>
              <w:rPr>
                <w:rFonts w:ascii="Arial" w:eastAsia="Arial" w:hAnsi="Arial"/>
                <w:i/>
                <w:color w:val="243B53"/>
                <w:sz w:val="20"/>
              </w:rPr>
              <w:t xml:space="preserve"> t</w:t>
            </w:r>
            <w:r>
              <w:rPr>
                <w:rFonts w:ascii="Arial" w:eastAsia="Arial" w:hAnsi="Arial"/>
                <w:i/>
                <w:color w:val="243B53"/>
                <w:sz w:val="20"/>
              </w:rPr>
              <w:t>ạ</w:t>
            </w:r>
            <w:r>
              <w:rPr>
                <w:rFonts w:ascii="Arial" w:eastAsia="Arial" w:hAnsi="Arial"/>
                <w:i/>
                <w:color w:val="243B53"/>
                <w:sz w:val="20"/>
              </w:rPr>
              <w:t>o s</w:t>
            </w:r>
            <w:r>
              <w:rPr>
                <w:rFonts w:ascii="Arial" w:eastAsia="Arial" w:hAnsi="Arial"/>
                <w:i/>
                <w:color w:val="243B53"/>
                <w:sz w:val="20"/>
              </w:rPr>
              <w:t>ố</w:t>
            </w:r>
            <w:r>
              <w:rPr>
                <w:rFonts w:ascii="Arial" w:eastAsia="Arial" w:hAnsi="Arial"/>
                <w:i/>
                <w:color w:val="243B53"/>
                <w:sz w:val="20"/>
              </w:rPr>
              <w:t xml:space="preserve"> li</w:t>
            </w:r>
            <w:r>
              <w:rPr>
                <w:rFonts w:ascii="Arial" w:eastAsia="Arial" w:hAnsi="Arial"/>
                <w:i/>
                <w:color w:val="243B53"/>
                <w:sz w:val="20"/>
              </w:rPr>
              <w:t>ệ</w:t>
            </w:r>
            <w:r>
              <w:rPr>
                <w:rFonts w:ascii="Arial" w:eastAsia="Arial" w:hAnsi="Arial"/>
                <w:i/>
                <w:color w:val="243B53"/>
                <w:sz w:val="20"/>
              </w:rPr>
              <w:t>u th</w:t>
            </w:r>
            <w:r>
              <w:rPr>
                <w:rFonts w:ascii="Arial" w:eastAsia="Arial" w:hAnsi="Arial"/>
                <w:i/>
                <w:color w:val="243B53"/>
                <w:sz w:val="20"/>
              </w:rPr>
              <w:t>ố</w:t>
            </w:r>
            <w:r>
              <w:rPr>
                <w:rFonts w:ascii="Arial" w:eastAsia="Arial" w:hAnsi="Arial"/>
                <w:i/>
                <w:color w:val="243B53"/>
                <w:sz w:val="20"/>
              </w:rPr>
              <w:t>ng kê.</w:t>
            </w:r>
          </w:p>
        </w:tc>
      </w:tr>
    </w:tbl>
    <w:p w14:paraId="4B9C322E" w14:textId="77777777" w:rsidR="003C607E" w:rsidRDefault="003C607E">
      <w:pPr>
        <w:spacing w:after="0" w:line="312" w:lineRule="auto"/>
        <w:jc w:val="both"/>
      </w:pPr>
    </w:p>
    <w:p w14:paraId="423DDC30" w14:textId="77777777" w:rsidR="003C607E" w:rsidRDefault="0038681A">
      <w:pPr>
        <w:spacing w:line="312" w:lineRule="auto"/>
        <w:jc w:val="both"/>
      </w:pPr>
      <w:r>
        <w:rPr>
          <w:sz w:val="24"/>
        </w:rPr>
        <w:lastRenderedPageBreak/>
        <w:t>Em nhập prompt vào Canva AI, chọn bố cục dọc, sau đó rút gọn câu chữ và kiểm tra lại từng ý. Thiết kế không dùng số liệu chưa có nguồn. Ảnh hoàn chỉnh được xuất ở định dạng PNG và phát hành theo CC BY 4.0; phần hỗ trợ của Canva AI được ghi ở cuối ảnh.</w:t>
      </w:r>
    </w:p>
    <w:p w14:paraId="5A34F03B" w14:textId="77777777" w:rsidR="003C607E" w:rsidRDefault="0038681A">
      <w:pPr>
        <w:spacing w:line="312" w:lineRule="auto"/>
        <w:jc w:val="both"/>
      </w:pPr>
      <w:r>
        <w:rPr>
          <w:sz w:val="24"/>
        </w:rPr>
        <w:t>Infographic được công bố theo giấy phép CC BY 4.0. Người khác có thể chia sẻ hoặc chuyển thể khi ghi công phù hợp; tài nguyên bên thứ ba vẫn tuân theo giấy phép riêng của tài nguyên đó.</w:t>
      </w:r>
    </w:p>
    <w:p w14:paraId="3BF0FC9F" w14:textId="77777777" w:rsidR="003C607E" w:rsidRDefault="0038681A">
      <w:pPr>
        <w:pStyle w:val="ListBullet"/>
        <w:spacing w:after="60" w:line="312" w:lineRule="auto"/>
        <w:jc w:val="both"/>
      </w:pPr>
      <w:r>
        <w:rPr>
          <w:sz w:val="24"/>
        </w:rPr>
        <w:t>Lập trình: gợi ý mã, giải thích lỗi và hỗ trợ kiểm thử.</w:t>
      </w:r>
    </w:p>
    <w:p w14:paraId="27183CE6" w14:textId="77777777" w:rsidR="003C607E" w:rsidRDefault="0038681A">
      <w:pPr>
        <w:pStyle w:val="ListBullet"/>
        <w:spacing w:after="60" w:line="312" w:lineRule="auto"/>
        <w:jc w:val="both"/>
      </w:pPr>
      <w:r>
        <w:rPr>
          <w:sz w:val="24"/>
        </w:rPr>
        <w:t>An toàn thông tin: phát hiện bất thường, cảnh báo lừa đảo và ưu tiên rủi ro.</w:t>
      </w:r>
    </w:p>
    <w:p w14:paraId="67E514ED" w14:textId="77777777" w:rsidR="003C607E" w:rsidRDefault="0038681A">
      <w:pPr>
        <w:pStyle w:val="ListBullet"/>
        <w:spacing w:after="60" w:line="312" w:lineRule="auto"/>
        <w:jc w:val="both"/>
      </w:pPr>
      <w:r>
        <w:rPr>
          <w:sz w:val="24"/>
        </w:rPr>
        <w:t>Dữ liệu: tìm mẫu, hỗ trợ dự báo và tóm tắt kết quả.</w:t>
      </w:r>
    </w:p>
    <w:p w14:paraId="5A60ABFA" w14:textId="77777777" w:rsidR="003C607E" w:rsidRDefault="0038681A">
      <w:pPr>
        <w:pStyle w:val="ListBullet"/>
        <w:spacing w:after="60" w:line="312" w:lineRule="auto"/>
        <w:jc w:val="both"/>
      </w:pPr>
      <w:r>
        <w:rPr>
          <w:sz w:val="24"/>
        </w:rPr>
        <w:t>Vận hành hệ thống: phân tích nhật ký, phân loại sự cố và tối ưu tài nguyên.</w:t>
      </w:r>
    </w:p>
    <w:p w14:paraId="49B27488" w14:textId="77777777" w:rsidR="003C607E" w:rsidRDefault="0038681A">
      <w:pPr>
        <w:pStyle w:val="ListBullet"/>
        <w:spacing w:after="60" w:line="312" w:lineRule="auto"/>
        <w:jc w:val="both"/>
      </w:pPr>
      <w:r>
        <w:rPr>
          <w:sz w:val="24"/>
        </w:rPr>
        <w:t>Học tập và hỗ trợ: giải thích theo nhu cầu, hỏi đáp và gợi ý tài liệu.</w:t>
      </w:r>
    </w:p>
    <w:p w14:paraId="5E2D4FA9" w14:textId="77777777" w:rsidR="003C607E" w:rsidRDefault="0038681A">
      <w:pPr>
        <w:spacing w:line="312" w:lineRule="auto"/>
        <w:jc w:val="center"/>
      </w:pPr>
      <w:r>
        <w:rPr>
          <w:noProof/>
        </w:rPr>
        <w:lastRenderedPageBreak/>
        <w:drawing>
          <wp:inline distT="0" distB="0" distL="114300" distR="114300" wp14:anchorId="66510946" wp14:editId="4DDDB18C">
            <wp:extent cx="3779520" cy="8016875"/>
            <wp:effectExtent l="0" t="0" r="1143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780000" cy="8016967"/>
                    </a:xfrm>
                    <a:prstGeom prst="rect">
                      <a:avLst/>
                    </a:prstGeom>
                  </pic:spPr>
                </pic:pic>
              </a:graphicData>
            </a:graphic>
          </wp:inline>
        </w:drawing>
      </w:r>
    </w:p>
    <w:p w14:paraId="0B55E076" w14:textId="77777777" w:rsidR="003C607E" w:rsidRDefault="0038681A">
      <w:pPr>
        <w:pStyle w:val="Caption"/>
        <w:spacing w:line="312" w:lineRule="auto"/>
        <w:jc w:val="center"/>
      </w:pPr>
      <w:r>
        <w:rPr>
          <w:b w:val="0"/>
          <w:color w:val="000000"/>
        </w:rPr>
        <w:t>Hình 8. Infographic hoàn chỉnh xuất từ Canva AI</w:t>
      </w:r>
    </w:p>
    <w:p w14:paraId="7890CF14" w14:textId="77777777" w:rsidR="003C607E" w:rsidRDefault="0038681A">
      <w:pPr>
        <w:spacing w:line="312" w:lineRule="auto"/>
        <w:jc w:val="center"/>
      </w:pPr>
      <w:r>
        <w:rPr>
          <w:noProof/>
        </w:rPr>
        <w:lastRenderedPageBreak/>
        <w:drawing>
          <wp:inline distT="0" distB="0" distL="114300" distR="114300" wp14:anchorId="4CF13002" wp14:editId="5BCBA8FF">
            <wp:extent cx="5579745" cy="3016250"/>
            <wp:effectExtent l="0" t="0" r="190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580000" cy="3016295"/>
                    </a:xfrm>
                    <a:prstGeom prst="rect">
                      <a:avLst/>
                    </a:prstGeom>
                  </pic:spPr>
                </pic:pic>
              </a:graphicData>
            </a:graphic>
          </wp:inline>
        </w:drawing>
      </w:r>
    </w:p>
    <w:p w14:paraId="666525A7" w14:textId="77777777" w:rsidR="003C607E" w:rsidRDefault="0038681A">
      <w:pPr>
        <w:pStyle w:val="Caption"/>
        <w:spacing w:line="312" w:lineRule="auto"/>
        <w:jc w:val="center"/>
      </w:pPr>
      <w:r>
        <w:rPr>
          <w:b w:val="0"/>
          <w:color w:val="000000"/>
        </w:rPr>
        <w:t>Hình 9. Quá trình chỉnh sửa bằng Canva AI</w:t>
      </w:r>
    </w:p>
    <w:p w14:paraId="51626D61" w14:textId="77777777" w:rsidR="003C607E" w:rsidRDefault="0038681A">
      <w:pPr>
        <w:pStyle w:val="Heading2"/>
        <w:spacing w:line="312" w:lineRule="auto"/>
        <w:jc w:val="both"/>
      </w:pPr>
      <w:r>
        <w:rPr>
          <w:rFonts w:ascii="Times New Roman" w:eastAsia="Times New Roman" w:hAnsi="Times New Roman"/>
        </w:rPr>
        <w:t>4.2. Nhiệm vụ 3.2 — Đánh giá đạo đức khi sử dụng AI</w:t>
      </w:r>
    </w:p>
    <w:p w14:paraId="480B09CA" w14:textId="77777777" w:rsidR="003C607E" w:rsidRDefault="0038681A">
      <w:pPr>
        <w:spacing w:line="312" w:lineRule="auto"/>
        <w:jc w:val="both"/>
      </w:pPr>
      <w:r>
        <w:rPr>
          <w:sz w:val="24"/>
        </w:rPr>
        <w:t>Đoạn phân tích (148 từ):</w:t>
      </w:r>
    </w:p>
    <w:tbl>
      <w:tblPr>
        <w:tblW w:w="0" w:type="auto"/>
        <w:jc w:val="center"/>
        <w:tblLook w:val="04A0" w:firstRow="1" w:lastRow="0" w:firstColumn="1" w:lastColumn="0" w:noHBand="0" w:noVBand="1"/>
      </w:tblPr>
      <w:tblGrid>
        <w:gridCol w:w="9355"/>
      </w:tblGrid>
      <w:tr w:rsidR="003C607E" w14:paraId="4DD0EE91" w14:textId="77777777">
        <w:trPr>
          <w:jc w:val="center"/>
        </w:trPr>
        <w:tc>
          <w:tcPr>
            <w:tcW w:w="9355" w:type="dxa"/>
            <w:shd w:val="clear" w:color="auto" w:fill="D9EAF7"/>
            <w:tcMar>
              <w:top w:w="160" w:type="dxa"/>
              <w:left w:w="200" w:type="dxa"/>
              <w:bottom w:w="160" w:type="dxa"/>
              <w:right w:w="200" w:type="dxa"/>
            </w:tcMar>
          </w:tcPr>
          <w:p w14:paraId="6A836545" w14:textId="77777777" w:rsidR="003C607E" w:rsidRDefault="0038681A">
            <w:pPr>
              <w:jc w:val="both"/>
            </w:pPr>
            <w:r>
              <w:rPr>
                <w:i/>
                <w:color w:val="243B53"/>
                <w:sz w:val="23"/>
              </w:rPr>
              <w:t xml:space="preserve">Để sử dụng Canva AI một cách minh bạch và đạo đức, em ghi rõ công cụ đã hỗ trợ tạo ý tưởng, bố cục hoặc hình ảnh, thay vì xem toàn bộ sản phẩm là do mình tự làm. Nội dung do AI đề xuất phải được kiểm tra bằng nguồn đáng tin cậy vì AI có thể đưa ra thông tin sai hoặc thiếu bối cảnh. Em chỉ dùng ảnh, biểu tượng và phông chữ có giấy phép phù hợp; nếu sử dụng tài nguyên của người khác, em ghi tác giả và liên kết nguồn. Em không đưa dữ liệu cá nhân hay tài liệu nhạy cảm vào prompt. Trước khi công bố, Em xem lại </w:t>
            </w:r>
            <w:r>
              <w:rPr>
                <w:i/>
                <w:color w:val="243B53"/>
                <w:sz w:val="23"/>
              </w:rPr>
              <w:t>thông điệp để tránh định kiến, nội dung gây hiểu lầm và vi phạm quyền riêng tư. Theo DigComp 2.2, người dùng cần phản biện và chịu trách nhiệm.</w:t>
            </w:r>
          </w:p>
        </w:tc>
      </w:tr>
    </w:tbl>
    <w:p w14:paraId="635D1D18" w14:textId="77777777" w:rsidR="003C607E" w:rsidRDefault="003C607E">
      <w:pPr>
        <w:spacing w:line="312" w:lineRule="auto"/>
        <w:jc w:val="both"/>
        <w:rPr>
          <w:sz w:val="24"/>
        </w:rPr>
      </w:pPr>
    </w:p>
    <w:p w14:paraId="06321B8E" w14:textId="77777777" w:rsidR="003C607E" w:rsidRDefault="0038681A">
      <w:pPr>
        <w:spacing w:line="312" w:lineRule="auto"/>
        <w:jc w:val="both"/>
      </w:pPr>
      <w:r>
        <w:rPr>
          <w:sz w:val="24"/>
        </w:rPr>
        <w:t>Em áp dụng nguyên tắc này bằng cách ghi tên công cụ đã hỗ trợ, không đưa ngày sinh/số điện thoại lên repository, không dùng ảnh giả làm minh chứng và giữ quyền quyết định ở người học.</w:t>
      </w:r>
    </w:p>
    <w:p w14:paraId="4B57D766" w14:textId="77777777" w:rsidR="003C607E" w:rsidRDefault="0038681A">
      <w:pPr>
        <w:pStyle w:val="Heading1"/>
        <w:spacing w:line="312" w:lineRule="auto"/>
        <w:jc w:val="both"/>
      </w:pPr>
      <w:r>
        <w:rPr>
          <w:rFonts w:ascii="Times New Roman" w:eastAsia="Times New Roman" w:hAnsi="Times New Roman"/>
        </w:rPr>
        <w:t>5. CÂU HỎI ÔN TẬP</w:t>
      </w:r>
    </w:p>
    <w:p w14:paraId="03EF4278" w14:textId="77777777" w:rsidR="003C607E" w:rsidRDefault="0038681A">
      <w:pPr>
        <w:spacing w:line="312" w:lineRule="auto"/>
        <w:jc w:val="both"/>
      </w:pPr>
      <w:r>
        <w:rPr>
          <w:b/>
          <w:sz w:val="24"/>
        </w:rPr>
        <w:t>1. Làm thế nào để sử dụng AI hỗ trợ cấu hình phần mềm một cách hiệu quả? Cần nêu rõ hệ điều hành, phiên bản phần mềm, mục tiêu và giới hạn trong prompt; yêu cầu nguồn chính thức; thực hiện từng thay đổi nhỏ; ghi lại lệnh; rồi kiểm tra bằng kết quả chạy thực tế. Không làm theo lệnh có rủi ro nếu chưa hiểu tác dụng và chưa có phương án khôi phục.</w:t>
      </w:r>
    </w:p>
    <w:p w14:paraId="0CD5A3FA" w14:textId="77777777" w:rsidR="003C607E" w:rsidRDefault="0038681A">
      <w:pPr>
        <w:spacing w:line="312" w:lineRule="auto"/>
        <w:jc w:val="both"/>
      </w:pPr>
      <w:r>
        <w:rPr>
          <w:b/>
          <w:sz w:val="24"/>
        </w:rPr>
        <w:t>2. Những nguyên tắc đạo đức nào cần tuân thủ khi dùng AI trong học tập? Công khai mức độ AI hỗ trợ, kiểm chứng thông tin, tôn trọng bản quyền, bảo vệ dữ liệu cá nhân, không tạo minh chứng giả, tránh nội dung thiên lệch và tự chịu trách nhiệm về bài nộp. AI hỗ trợ quá trình học chứ không thay thế việc hiểu và quyết định của người học.</w:t>
      </w:r>
    </w:p>
    <w:p w14:paraId="7B007200" w14:textId="77777777" w:rsidR="003C607E" w:rsidRDefault="0038681A">
      <w:pPr>
        <w:spacing w:line="312" w:lineRule="auto"/>
        <w:jc w:val="both"/>
      </w:pPr>
      <w:r>
        <w:rPr>
          <w:b/>
          <w:sz w:val="24"/>
        </w:rPr>
        <w:lastRenderedPageBreak/>
        <w:t>3. Liệt kê ba công cụ AI và cách chúng hỗ trợ trong thực hành. Claude Opus 5 hỗ trợ giải thích, lập quy trình và biên tập; Canva AI để tạo và chỉnh sửa infographic; Microsoft Editor trong Word hỗ trợ phát hiện lỗi chính tả/ngữ pháp.</w:t>
      </w:r>
    </w:p>
    <w:p w14:paraId="5B227571" w14:textId="77777777" w:rsidR="003C607E" w:rsidRDefault="0038681A">
      <w:pPr>
        <w:pStyle w:val="Heading1"/>
        <w:spacing w:line="312" w:lineRule="auto"/>
        <w:jc w:val="both"/>
      </w:pPr>
      <w:r>
        <w:rPr>
          <w:rFonts w:ascii="Times New Roman" w:eastAsia="Times New Roman" w:hAnsi="Times New Roman"/>
        </w:rPr>
        <w:t>6. KẾT LUẬN</w:t>
      </w:r>
    </w:p>
    <w:p w14:paraId="54004B3D" w14:textId="77777777" w:rsidR="003C607E" w:rsidRDefault="0038681A">
      <w:pPr>
        <w:spacing w:line="312" w:lineRule="auto"/>
        <w:jc w:val="both"/>
      </w:pPr>
      <w:r>
        <w:rPr>
          <w:sz w:val="24"/>
        </w:rPr>
        <w:t>Qua bài thực hành, em đã đọc được cấu hình thật của máy, cài và kiểm tra công cụ viết Python, xây dựng quy trình chẩn đoán mạng theo từng tầng và phân tích cách xử lý tệp lớn. Phần đạo đức cho thấy một kết quả đúng không chỉ cần nội dung đẹp mà còn phải có nguồn, có kiểm chứng, bảo vệ dữ liệu và mô tả trung thực vai trò của AI. Các kết quả này tương ứng với CLO11, CLO12, CLO13 và CLO14.</w:t>
      </w:r>
    </w:p>
    <w:p w14:paraId="2A533F2C" w14:textId="77777777" w:rsidR="003C607E" w:rsidRDefault="0038681A">
      <w:pPr>
        <w:pStyle w:val="Heading1"/>
        <w:spacing w:line="312" w:lineRule="auto"/>
        <w:jc w:val="both"/>
      </w:pPr>
      <w:r>
        <w:rPr>
          <w:rFonts w:ascii="Times New Roman" w:eastAsia="Times New Roman" w:hAnsi="Times New Roman"/>
        </w:rPr>
        <w:t>TÀI LIỆU THAM KHẢO</w:t>
      </w:r>
    </w:p>
    <w:p w14:paraId="56AB56EC" w14:textId="77777777" w:rsidR="003C607E" w:rsidRDefault="0038681A">
      <w:pPr>
        <w:pStyle w:val="ListNumber"/>
        <w:spacing w:after="60" w:line="312" w:lineRule="auto"/>
        <w:jc w:val="both"/>
      </w:pPr>
      <w:r>
        <w:rPr>
          <w:sz w:val="24"/>
        </w:rPr>
        <w:t>Notepad++ Team. Downloads. https://notepad-plus-plus.org/downloads/</w:t>
      </w:r>
    </w:p>
    <w:p w14:paraId="063270B5" w14:textId="77777777" w:rsidR="003C607E" w:rsidRDefault="0038681A">
      <w:pPr>
        <w:pStyle w:val="ListNumber"/>
        <w:spacing w:after="60" w:line="312" w:lineRule="auto"/>
        <w:jc w:val="both"/>
      </w:pPr>
      <w:r>
        <w:rPr>
          <w:sz w:val="24"/>
        </w:rPr>
        <w:t>Notepad++ Community. Notepad++ User Manual — Getting Started. https://npp-user-manual.org/docs/getting-started/</w:t>
      </w:r>
    </w:p>
    <w:p w14:paraId="581A827B" w14:textId="77777777" w:rsidR="003C607E" w:rsidRDefault="0038681A">
      <w:pPr>
        <w:pStyle w:val="ListNumber"/>
        <w:spacing w:after="60" w:line="312" w:lineRule="auto"/>
        <w:jc w:val="both"/>
      </w:pPr>
      <w:r>
        <w:rPr>
          <w:sz w:val="24"/>
        </w:rPr>
        <w:t>Microsoft Support. Fix Wi-Fi connection issues in Windows. https://support.microsoft.com/en-us/windows/fix-wi-fi-connection-issues-in-windows-9424a1f7-6a3b-65a6-4d78-7a72c2691178</w:t>
      </w:r>
    </w:p>
    <w:p w14:paraId="0C0C8167" w14:textId="77777777" w:rsidR="003C607E" w:rsidRDefault="0038681A">
      <w:pPr>
        <w:pStyle w:val="ListNumber"/>
        <w:spacing w:after="60" w:line="312" w:lineRule="auto"/>
        <w:jc w:val="both"/>
      </w:pPr>
      <w:r w:rsidRPr="002B3516">
        <w:rPr>
          <w:sz w:val="24"/>
          <w:lang w:val="nl-NL"/>
        </w:rPr>
        <w:t xml:space="preserve">Vuorikari, R., Kluzer, S., &amp; Punie, Y. (2022). </w:t>
      </w:r>
      <w:proofErr w:type="spellStart"/>
      <w:r>
        <w:rPr>
          <w:sz w:val="24"/>
        </w:rPr>
        <w:t>DigComp</w:t>
      </w:r>
      <w:proofErr w:type="spellEnd"/>
      <w:r>
        <w:rPr>
          <w:sz w:val="24"/>
        </w:rPr>
        <w:t xml:space="preserve"> 2.2: The Digital Competence Framework for Citizens. Publications Office of the European Union. https://op.europa.eu/en/publication-detail/-/publication/50c53c01-abeb-11ec-83e1-01aa75ed71a1/language-en</w:t>
      </w:r>
    </w:p>
    <w:p w14:paraId="56CD024A" w14:textId="77777777" w:rsidR="003C607E" w:rsidRDefault="0038681A">
      <w:pPr>
        <w:pStyle w:val="ListNumber"/>
        <w:spacing w:after="60" w:line="312" w:lineRule="auto"/>
        <w:jc w:val="both"/>
      </w:pPr>
      <w:r>
        <w:rPr>
          <w:sz w:val="24"/>
        </w:rPr>
        <w:t>Canva. Canva AI. https://www.canva.com/canva-ai/</w:t>
      </w:r>
    </w:p>
    <w:p w14:paraId="11DDC1BA" w14:textId="77777777" w:rsidR="003C607E" w:rsidRDefault="0038681A">
      <w:pPr>
        <w:pStyle w:val="ListNumber"/>
        <w:spacing w:after="60" w:line="312" w:lineRule="auto"/>
        <w:jc w:val="both"/>
      </w:pPr>
      <w:r>
        <w:rPr>
          <w:sz w:val="24"/>
        </w:rPr>
        <w:t>Creative Commons. Attribution 4.0 International. https://creativecommons.org/licenses/by/4.0/</w:t>
      </w:r>
    </w:p>
    <w:p w14:paraId="035DC52E" w14:textId="77777777" w:rsidR="003C607E" w:rsidRDefault="0038681A">
      <w:pPr>
        <w:pStyle w:val="ListNumber"/>
        <w:spacing w:after="60" w:line="312" w:lineRule="auto"/>
        <w:jc w:val="both"/>
      </w:pPr>
      <w:r>
        <w:rPr>
          <w:sz w:val="24"/>
        </w:rPr>
        <w:t>Kiro IDE, mô hình Claude Opus 5. Phiên hỗ trợ ngày 17/09/2026.</w:t>
      </w:r>
    </w:p>
    <w:p w14:paraId="3F622990" w14:textId="77777777" w:rsidR="003C607E" w:rsidRDefault="0038681A">
      <w:pPr>
        <w:spacing w:line="312" w:lineRule="auto"/>
        <w:jc w:val="both"/>
      </w:pPr>
      <w:r>
        <w:rPr>
          <w:sz w:val="24"/>
        </w:rPr>
        <w:t>Các nguồn trực tuyến được truy cập ngày 17/09/2026. Nội dung tham khảo đã được diễn giải lại, không sao chép nguyên văn. Nhật ký prompt và phạm vi AI hỗ trợ được lưu trong PROMPTS_VA_NGUON.md.</w:t>
      </w:r>
    </w:p>
    <w:sectPr w:rsidR="003C607E">
      <w:headerReference w:type="default" r:id="rId18"/>
      <w:footerReference w:type="default" r:id="rId19"/>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4B55" w14:textId="77777777" w:rsidR="0038681A" w:rsidRDefault="0038681A">
      <w:pPr>
        <w:spacing w:line="240" w:lineRule="auto"/>
      </w:pPr>
      <w:r>
        <w:separator/>
      </w:r>
    </w:p>
  </w:endnote>
  <w:endnote w:type="continuationSeparator" w:id="0">
    <w:p w14:paraId="27D2CEE3" w14:textId="77777777" w:rsidR="0038681A" w:rsidRDefault="003868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9899" w14:textId="77777777" w:rsidR="003C607E" w:rsidRDefault="0038681A">
    <w:pPr>
      <w:pStyle w:val="Footer"/>
      <w:jc w:val="center"/>
    </w:pPr>
    <w:r>
      <w:rPr>
        <w:sz w:val="20"/>
      </w:rPr>
      <w:t xml:space="preserve">Trang </w:t>
    </w:r>
    <w:r>
      <w:rPr>
        <w:sz w:val="20"/>
      </w:rPr>
      <w:fldChar w:fldCharType="begin"/>
    </w:r>
    <w:r>
      <w:rPr>
        <w:sz w:val="20"/>
      </w:rPr>
      <w:instrText>PAGE</w:instrText>
    </w:r>
    <w:r>
      <w:rPr>
        <w:sz w:val="20"/>
      </w:rPr>
      <w:fldChar w:fldCharType="separate"/>
    </w:r>
    <w:r w:rsidR="006578E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70129" w14:textId="77777777" w:rsidR="0038681A" w:rsidRDefault="0038681A">
      <w:pPr>
        <w:spacing w:after="0"/>
      </w:pPr>
      <w:r>
        <w:separator/>
      </w:r>
    </w:p>
  </w:footnote>
  <w:footnote w:type="continuationSeparator" w:id="0">
    <w:p w14:paraId="2AE13BB7" w14:textId="77777777" w:rsidR="0038681A" w:rsidRDefault="003868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36D1" w14:textId="311D7155" w:rsidR="003C607E" w:rsidRDefault="0038681A">
    <w:pPr>
      <w:pStyle w:val="Header"/>
      <w:jc w:val="right"/>
    </w:pPr>
    <w:r>
      <w:rPr>
        <w:rFonts w:eastAsia="Arial"/>
        <w:b/>
        <w:sz w:val="18"/>
      </w:rPr>
      <w:t>BÀI TH</w:t>
    </w:r>
    <w:r>
      <w:rPr>
        <w:rFonts w:eastAsia="Arial"/>
        <w:b/>
        <w:sz w:val="18"/>
      </w:rPr>
      <w:t>Ự</w:t>
    </w:r>
    <w:r>
      <w:rPr>
        <w:rFonts w:eastAsia="Arial"/>
        <w:b/>
        <w:sz w:val="18"/>
      </w:rPr>
      <w:t xml:space="preserve">C HÀNH 01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962955844">
    <w:abstractNumId w:val="5"/>
  </w:num>
  <w:num w:numId="2" w16cid:durableId="2060467565">
    <w:abstractNumId w:val="3"/>
  </w:num>
  <w:num w:numId="3" w16cid:durableId="901600740">
    <w:abstractNumId w:val="2"/>
  </w:num>
  <w:num w:numId="4" w16cid:durableId="725908258">
    <w:abstractNumId w:val="4"/>
  </w:num>
  <w:num w:numId="5" w16cid:durableId="253631878">
    <w:abstractNumId w:val="1"/>
  </w:num>
  <w:num w:numId="6" w16cid:durableId="813373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3516"/>
    <w:rsid w:val="00326F90"/>
    <w:rsid w:val="0038681A"/>
    <w:rsid w:val="003C607E"/>
    <w:rsid w:val="006411EF"/>
    <w:rsid w:val="006578E0"/>
    <w:rsid w:val="007F4822"/>
    <w:rsid w:val="00AA1D8D"/>
    <w:rsid w:val="00AF2CB3"/>
    <w:rsid w:val="00B26058"/>
    <w:rsid w:val="00B47730"/>
    <w:rsid w:val="00CB0664"/>
    <w:rsid w:val="00FC693F"/>
    <w:rsid w:val="04461CFA"/>
    <w:rsid w:val="08A34C21"/>
    <w:rsid w:val="0D6B7290"/>
    <w:rsid w:val="0EDB048D"/>
    <w:rsid w:val="170E5B7B"/>
    <w:rsid w:val="19F90E1A"/>
    <w:rsid w:val="3FD4028F"/>
    <w:rsid w:val="413B0711"/>
    <w:rsid w:val="48E87400"/>
    <w:rsid w:val="4E41597F"/>
    <w:rsid w:val="69981B4C"/>
    <w:rsid w:val="7EBF3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E19143"/>
  <w14:defaultImageDpi w14:val="300"/>
  <w15:docId w15:val="{15C06E43-FAA2-415F-A7A8-607BF73F9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eastAsia="Times New Roman" w:cstheme="minorBidi"/>
      <w:color w:val="000000"/>
      <w:sz w:val="26"/>
      <w:szCs w:val="22"/>
    </w:rPr>
  </w:style>
  <w:style w:type="paragraph" w:styleId="Heading1">
    <w:name w:val="heading 1"/>
    <w:basedOn w:val="Normal"/>
    <w:next w:val="Normal"/>
    <w:link w:val="Heading1Char"/>
    <w:uiPriority w:val="9"/>
    <w:qFormat/>
    <w:pPr>
      <w:keepNext/>
      <w:keepLines/>
      <w:spacing w:before="24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i/>
      <w:color w:val="52606D"/>
      <w:sz w:val="20"/>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1696</Words>
  <Characters>9668</Characters>
  <Application>Microsoft Office Word</Application>
  <DocSecurity>4</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01 — Ứng dụng AI trong cấu hình và giải quyết sự cố</dc:title>
  <dc:subject>CLO11, CLO12, CLO13, CLO14</dc:subject>
  <dc:creator>Đoàn Ngọc Khải Hoàn</dc:creator>
  <cp:keywords>AI, cấu hình máy tính, xử lý sự cố, Notepad++, Canva, DigComp 2.2</cp:keywords>
  <dc:description>Có sử dụng Kiro AI để hỗ trợ lập dàn ý và biên tập; số liệu được kiểm chứng trên máy.</dc:description>
  <cp:lastModifiedBy>Le Huu Phuoc ( Swine Technical Service Staff - South - Feed Business - Japfa Vietnam )</cp:lastModifiedBy>
  <cp:revision>2</cp:revision>
  <dcterms:created xsi:type="dcterms:W3CDTF">2026-09-17T02:15:00Z</dcterms:created>
  <dcterms:modified xsi:type="dcterms:W3CDTF">2026-09-17T02:15:00Z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eyJoZGlkIjoiZjE5ZDQyOWMyZDNhZjlkNzVlZDY4NGYzNmE0MjQ3ZWYiLCJ1c2VySWQiOiIxNjQ5MjY4MTUzNzc1In0=</vt:lpwstr>
  </property>
  <property fmtid="{D5CDD505-2E9C-101B-9397-08002B2CF9AE}" pid="3" name="KSOProductBuildVer">
    <vt:lpwstr>1033-12.1.0.28485</vt:lpwstr>
  </property>
  <property fmtid="{D5CDD505-2E9C-101B-9397-08002B2CF9AE}" pid="4" name="ICV">
    <vt:lpwstr>56926648EE784A1AAC5D4C55FA98A533_12</vt:lpwstr>
  </property>
</Properties>
</file>